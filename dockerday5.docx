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480"/>
        <w:rPr>
          <w:b/>
          <w:bCs/>
          <w:sz w:val="46"/>
          <w:szCs w:val="46"/>
        </w:rPr>
      </w:pPr>
      <w:bookmarkStart w:id="0" w:name="_1t2p9j1p79u5" w:colFirst="0" w:colLast="0"/>
      <w:bookmarkEnd w:id="0"/>
      <w:r>
        <w:rPr>
          <w:b/>
          <w:bCs/>
          <w:sz w:val="46"/>
          <w:szCs w:val="46"/>
          <w:rtl w:val="0"/>
        </w:rPr>
        <w:t>Lab Manual: Git Commands and Docker Commands for Images and Containers</w:t>
      </w:r>
    </w:p>
    <w:p w14:paraId="00000002">
      <w:pPr>
        <w:pStyle w:val="3"/>
        <w:keepNext w:val="0"/>
        <w:keepLines w:val="0"/>
        <w:spacing w:after="80"/>
        <w:rPr>
          <w:b/>
          <w:bCs/>
          <w:sz w:val="34"/>
          <w:szCs w:val="34"/>
        </w:rPr>
      </w:pPr>
      <w:bookmarkStart w:id="1" w:name="_qtb4su7di4d3" w:colFirst="0" w:colLast="0"/>
      <w:bookmarkEnd w:id="1"/>
      <w:r>
        <w:rPr>
          <w:b/>
          <w:bCs/>
          <w:sz w:val="34"/>
          <w:szCs w:val="34"/>
          <w:rtl w:val="0"/>
        </w:rPr>
        <w:t>Student Information</w:t>
      </w:r>
    </w:p>
    <w:p w14:paraId="00000003">
      <w:pPr>
        <w:numPr>
          <w:ilvl w:val="0"/>
          <w:numId w:val="1"/>
        </w:numPr>
        <w:spacing w:before="240" w:after="0" w:afterAutospacing="0"/>
        <w:ind w:left="720" w:hanging="360"/>
      </w:pPr>
      <w:r>
        <w:rPr>
          <w:rtl w:val="0"/>
        </w:rPr>
        <w:t>Name:</w:t>
      </w:r>
    </w:p>
    <w:p w14:paraId="00000004">
      <w:pPr>
        <w:numPr>
          <w:ilvl w:val="0"/>
          <w:numId w:val="1"/>
        </w:numPr>
        <w:spacing w:before="0" w:beforeAutospacing="0" w:after="0" w:afterAutospacing="0"/>
        <w:ind w:left="720" w:hanging="360"/>
      </w:pPr>
      <w:r>
        <w:rPr>
          <w:rtl w:val="0"/>
        </w:rPr>
        <w:t>Roll Number:</w:t>
      </w:r>
    </w:p>
    <w:p w14:paraId="00000005">
      <w:pPr>
        <w:numPr>
          <w:ilvl w:val="0"/>
          <w:numId w:val="1"/>
        </w:numPr>
        <w:spacing w:before="0" w:beforeAutospacing="0" w:after="0" w:afterAutospacing="0"/>
        <w:ind w:left="720" w:hanging="360"/>
      </w:pPr>
      <w:r>
        <w:rPr>
          <w:rtl w:val="0"/>
        </w:rPr>
        <w:t>Course:</w:t>
      </w:r>
    </w:p>
    <w:p w14:paraId="00000006">
      <w:pPr>
        <w:numPr>
          <w:ilvl w:val="0"/>
          <w:numId w:val="1"/>
        </w:numPr>
        <w:spacing w:before="0" w:beforeAutospacing="0" w:after="240"/>
        <w:ind w:left="720" w:hanging="360"/>
      </w:pPr>
      <w:r>
        <w:rPr>
          <w:rtl w:val="0"/>
        </w:rPr>
        <w:t>Date:</w:t>
      </w:r>
    </w:p>
    <w:p w14:paraId="00000007">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8">
      <w:pPr>
        <w:pStyle w:val="2"/>
        <w:keepNext w:val="0"/>
        <w:keepLines w:val="0"/>
        <w:spacing w:before="480"/>
        <w:rPr>
          <w:b/>
          <w:bCs/>
          <w:sz w:val="46"/>
          <w:szCs w:val="46"/>
        </w:rPr>
      </w:pPr>
      <w:bookmarkStart w:id="2" w:name="_cq1r0cit9qyp" w:colFirst="0" w:colLast="0"/>
      <w:bookmarkEnd w:id="2"/>
      <w:r>
        <w:rPr>
          <w:b/>
          <w:bCs/>
          <w:sz w:val="46"/>
          <w:szCs w:val="46"/>
          <w:rtl w:val="0"/>
        </w:rPr>
        <w:t>Lab 1: Git Commands</w:t>
      </w:r>
    </w:p>
    <w:p w14:paraId="00000009">
      <w:pPr>
        <w:pStyle w:val="3"/>
        <w:keepNext w:val="0"/>
        <w:keepLines w:val="0"/>
        <w:spacing w:after="80"/>
        <w:rPr>
          <w:b/>
          <w:bCs/>
          <w:sz w:val="34"/>
          <w:szCs w:val="34"/>
        </w:rPr>
      </w:pPr>
      <w:bookmarkStart w:id="3" w:name="_b6fblku14uqm" w:colFirst="0" w:colLast="0"/>
      <w:bookmarkEnd w:id="3"/>
      <w:r>
        <w:rPr>
          <w:b/>
          <w:bCs/>
          <w:sz w:val="34"/>
          <w:szCs w:val="34"/>
          <w:rtl w:val="0"/>
        </w:rPr>
        <w:t>Objective</w:t>
      </w:r>
    </w:p>
    <w:p w14:paraId="0000000A">
      <w:pPr>
        <w:spacing w:before="240" w:after="240"/>
      </w:pPr>
      <w:r>
        <w:rPr>
          <w:rtl w:val="0"/>
        </w:rPr>
        <w:t>Learn how to use basic and intermediate Git commands for version control, repository management, file tracking, commits, branching, merging, and remote repository operations.</w:t>
      </w:r>
    </w:p>
    <w:p w14:paraId="0000000B">
      <w:pPr>
        <w:pStyle w:val="3"/>
        <w:keepNext w:val="0"/>
        <w:keepLines w:val="0"/>
        <w:spacing w:after="80"/>
        <w:rPr>
          <w:b/>
          <w:bCs/>
          <w:sz w:val="34"/>
          <w:szCs w:val="34"/>
        </w:rPr>
      </w:pPr>
      <w:bookmarkStart w:id="4" w:name="_cc5zttut000k" w:colFirst="0" w:colLast="0"/>
      <w:bookmarkEnd w:id="4"/>
      <w:r>
        <w:rPr>
          <w:b/>
          <w:bCs/>
          <w:sz w:val="34"/>
          <w:szCs w:val="34"/>
          <w:rtl w:val="0"/>
        </w:rPr>
        <w:t>Prerequisites</w:t>
      </w:r>
    </w:p>
    <w:p w14:paraId="0000000C">
      <w:pPr>
        <w:numPr>
          <w:ilvl w:val="0"/>
          <w:numId w:val="2"/>
        </w:numPr>
        <w:spacing w:before="240" w:after="0" w:afterAutospacing="0"/>
        <w:ind w:left="720" w:hanging="360"/>
      </w:pPr>
      <w:r>
        <w:rPr>
          <w:rtl w:val="0"/>
        </w:rPr>
        <w:t>Basic knowledge of command line usage</w:t>
      </w:r>
    </w:p>
    <w:p w14:paraId="0000000D">
      <w:pPr>
        <w:numPr>
          <w:ilvl w:val="0"/>
          <w:numId w:val="2"/>
        </w:numPr>
        <w:spacing w:before="0" w:beforeAutospacing="0" w:after="0" w:afterAutospacing="0"/>
        <w:ind w:left="720" w:hanging="360"/>
      </w:pPr>
      <w:r>
        <w:rPr>
          <w:rtl w:val="0"/>
        </w:rPr>
        <w:t>Git installed on the system</w:t>
      </w:r>
    </w:p>
    <w:p w14:paraId="0000000E">
      <w:pPr>
        <w:numPr>
          <w:ilvl w:val="0"/>
          <w:numId w:val="2"/>
        </w:numPr>
        <w:spacing w:before="0" w:beforeAutospacing="0" w:after="0" w:afterAutospacing="0"/>
        <w:ind w:left="720" w:hanging="360"/>
      </w:pPr>
      <w:r>
        <w:rPr>
          <w:rtl w:val="0"/>
        </w:rPr>
        <w:t>Internet connection</w:t>
      </w:r>
    </w:p>
    <w:p w14:paraId="0000000F">
      <w:pPr>
        <w:numPr>
          <w:ilvl w:val="0"/>
          <w:numId w:val="2"/>
        </w:numPr>
        <w:spacing w:before="0" w:beforeAutospacing="0" w:after="0" w:afterAutospacing="0"/>
        <w:ind w:left="720" w:hanging="360"/>
      </w:pPr>
      <w:r>
        <w:rPr>
          <w:rtl w:val="0"/>
        </w:rPr>
        <w:t>A Git hosting account such as GitHub or GitLab</w:t>
      </w:r>
    </w:p>
    <w:p w14:paraId="00000010">
      <w:pPr>
        <w:numPr>
          <w:ilvl w:val="0"/>
          <w:numId w:val="2"/>
        </w:numPr>
        <w:spacing w:before="0" w:beforeAutospacing="0" w:after="240"/>
        <w:ind w:left="720" w:hanging="360"/>
      </w:pPr>
      <w:r>
        <w:rPr>
          <w:rtl w:val="0"/>
        </w:rPr>
        <w:t>Text editor installed</w:t>
      </w:r>
    </w:p>
    <w:p w14:paraId="00000011">
      <w:pPr>
        <w:pStyle w:val="3"/>
        <w:keepNext w:val="0"/>
        <w:keepLines w:val="0"/>
        <w:spacing w:after="80"/>
        <w:rPr>
          <w:b/>
          <w:bCs/>
          <w:sz w:val="34"/>
          <w:szCs w:val="34"/>
        </w:rPr>
      </w:pPr>
      <w:bookmarkStart w:id="5" w:name="_lgie625buq1" w:colFirst="0" w:colLast="0"/>
      <w:bookmarkEnd w:id="5"/>
      <w:r>
        <w:rPr>
          <w:b/>
          <w:bCs/>
          <w:sz w:val="34"/>
          <w:szCs w:val="34"/>
          <w:rtl w:val="0"/>
        </w:rPr>
        <w:t>Lab Environment</w:t>
      </w:r>
    </w:p>
    <w:tbl>
      <w:tblPr>
        <w:tblStyle w:val="13"/>
        <w:tblW w:w="62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55"/>
        <w:gridCol w:w="4265"/>
      </w:tblGrid>
      <w:tr w14:paraId="71E884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12">
            <w:pPr>
              <w:jc w:val="center"/>
            </w:pPr>
            <w:r>
              <w:rPr>
                <w:b/>
                <w:bCs/>
                <w:rtl w:val="0"/>
              </w:rPr>
              <w:t>Component</w:t>
            </w:r>
          </w:p>
        </w:tc>
        <w:tc>
          <w:tcPr>
            <w:tcBorders>
              <w:top w:val="nil"/>
              <w:left w:val="nil"/>
              <w:bottom w:val="nil"/>
              <w:right w:val="nil"/>
            </w:tcBorders>
            <w:tcMar>
              <w:top w:w="100" w:type="dxa"/>
              <w:left w:w="100" w:type="dxa"/>
              <w:bottom w:w="100" w:type="dxa"/>
              <w:right w:w="100" w:type="dxa"/>
            </w:tcMar>
            <w:vAlign w:val="top"/>
          </w:tcPr>
          <w:p w14:paraId="00000013">
            <w:pPr>
              <w:jc w:val="center"/>
            </w:pPr>
            <w:r>
              <w:rPr>
                <w:b/>
                <w:bCs/>
                <w:rtl w:val="0"/>
              </w:rPr>
              <w:t>Details</w:t>
            </w:r>
          </w:p>
        </w:tc>
      </w:tr>
      <w:tr w14:paraId="7BED0F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14">
            <w:r>
              <w:rPr>
                <w:rtl w:val="0"/>
              </w:rPr>
              <w:t>Operating System</w:t>
            </w:r>
          </w:p>
        </w:tc>
        <w:tc>
          <w:tcPr>
            <w:tcBorders>
              <w:top w:val="nil"/>
              <w:left w:val="nil"/>
              <w:bottom w:val="nil"/>
              <w:right w:val="nil"/>
            </w:tcBorders>
            <w:tcMar>
              <w:top w:w="100" w:type="dxa"/>
              <w:left w:w="100" w:type="dxa"/>
              <w:bottom w:w="100" w:type="dxa"/>
              <w:right w:w="100" w:type="dxa"/>
            </w:tcMar>
            <w:vAlign w:val="top"/>
          </w:tcPr>
          <w:p w14:paraId="00000015">
            <w:r>
              <w:rPr>
                <w:rtl w:val="0"/>
              </w:rPr>
              <w:t>Windows 10/11, Linux, or macOS</w:t>
            </w:r>
          </w:p>
        </w:tc>
      </w:tr>
      <w:tr w14:paraId="10A2E6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16">
            <w:r>
              <w:rPr>
                <w:rtl w:val="0"/>
              </w:rPr>
              <w:t>Software</w:t>
            </w:r>
          </w:p>
        </w:tc>
        <w:tc>
          <w:tcPr>
            <w:tcBorders>
              <w:top w:val="nil"/>
              <w:left w:val="nil"/>
              <w:bottom w:val="nil"/>
              <w:right w:val="nil"/>
            </w:tcBorders>
            <w:tcMar>
              <w:top w:w="100" w:type="dxa"/>
              <w:left w:w="100" w:type="dxa"/>
              <w:bottom w:w="100" w:type="dxa"/>
              <w:right w:w="100" w:type="dxa"/>
            </w:tcMar>
            <w:vAlign w:val="top"/>
          </w:tcPr>
          <w:p w14:paraId="00000017">
            <w:r>
              <w:rPr>
                <w:rtl w:val="0"/>
              </w:rPr>
              <w:t>Git 2.x or above</w:t>
            </w:r>
          </w:p>
        </w:tc>
      </w:tr>
      <w:tr w14:paraId="334F45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18">
            <w:r>
              <w:rPr>
                <w:rtl w:val="0"/>
              </w:rPr>
              <w:t>RAM</w:t>
            </w:r>
          </w:p>
        </w:tc>
        <w:tc>
          <w:tcPr>
            <w:tcBorders>
              <w:top w:val="nil"/>
              <w:left w:val="nil"/>
              <w:bottom w:val="nil"/>
              <w:right w:val="nil"/>
            </w:tcBorders>
            <w:tcMar>
              <w:top w:w="100" w:type="dxa"/>
              <w:left w:w="100" w:type="dxa"/>
              <w:bottom w:w="100" w:type="dxa"/>
              <w:right w:w="100" w:type="dxa"/>
            </w:tcMar>
            <w:vAlign w:val="top"/>
          </w:tcPr>
          <w:p w14:paraId="00000019">
            <w:r>
              <w:rPr>
                <w:rtl w:val="0"/>
              </w:rPr>
              <w:t>Minimum 4 GB</w:t>
            </w:r>
          </w:p>
        </w:tc>
      </w:tr>
      <w:tr w14:paraId="3B2D79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1A">
            <w:r>
              <w:rPr>
                <w:rtl w:val="0"/>
              </w:rPr>
              <w:t>Internet</w:t>
            </w:r>
          </w:p>
        </w:tc>
        <w:tc>
          <w:tcPr>
            <w:tcBorders>
              <w:top w:val="nil"/>
              <w:left w:val="nil"/>
              <w:bottom w:val="nil"/>
              <w:right w:val="nil"/>
            </w:tcBorders>
            <w:tcMar>
              <w:top w:w="100" w:type="dxa"/>
              <w:left w:w="100" w:type="dxa"/>
              <w:bottom w:w="100" w:type="dxa"/>
              <w:right w:w="100" w:type="dxa"/>
            </w:tcMar>
            <w:vAlign w:val="top"/>
          </w:tcPr>
          <w:p w14:paraId="0000001B">
            <w:r>
              <w:rPr>
                <w:rtl w:val="0"/>
              </w:rPr>
              <w:t>Required for remote repository operations</w:t>
            </w:r>
          </w:p>
        </w:tc>
      </w:tr>
    </w:tbl>
    <w:p w14:paraId="0000001C">
      <w:pPr>
        <w:pStyle w:val="3"/>
        <w:keepNext w:val="0"/>
        <w:keepLines w:val="0"/>
        <w:spacing w:after="80"/>
        <w:rPr>
          <w:b/>
          <w:bCs/>
          <w:sz w:val="34"/>
          <w:szCs w:val="34"/>
        </w:rPr>
      </w:pPr>
      <w:bookmarkStart w:id="6" w:name="_fuxrml9u2nug" w:colFirst="0" w:colLast="0"/>
      <w:bookmarkEnd w:id="6"/>
      <w:r>
        <w:rPr>
          <w:b/>
          <w:bCs/>
          <w:sz w:val="34"/>
          <w:szCs w:val="34"/>
          <w:rtl w:val="0"/>
        </w:rPr>
        <w:t>Theory / Background</w:t>
      </w:r>
    </w:p>
    <w:p w14:paraId="0000001D">
      <w:pPr>
        <w:spacing w:before="240" w:after="240"/>
      </w:pPr>
      <w:r>
        <w:rPr>
          <w:rtl w:val="0"/>
        </w:rPr>
        <w:t>Git is a distributed version control system used to track changes in source code and collaborate with multiple developers. It allows users to create repositories, track file changes, create branches, merge code, and connect with remote repositories.</w:t>
      </w:r>
    </w:p>
    <w:p w14:paraId="0000001E">
      <w:pPr>
        <w:pStyle w:val="3"/>
        <w:keepNext w:val="0"/>
        <w:keepLines w:val="0"/>
        <w:spacing w:after="80"/>
        <w:rPr>
          <w:b/>
          <w:bCs/>
          <w:sz w:val="34"/>
          <w:szCs w:val="34"/>
        </w:rPr>
      </w:pPr>
      <w:bookmarkStart w:id="7" w:name="_422mje8rlb1b" w:colFirst="0" w:colLast="0"/>
      <w:bookmarkEnd w:id="7"/>
      <w:r>
        <w:rPr>
          <w:b/>
          <w:bCs/>
          <w:sz w:val="34"/>
          <w:szCs w:val="34"/>
          <w:rtl w:val="0"/>
        </w:rPr>
        <w:t>Lab Tasks</w:t>
      </w:r>
    </w:p>
    <w:p w14:paraId="0000001F">
      <w:pPr>
        <w:pStyle w:val="4"/>
        <w:keepNext w:val="0"/>
        <w:keepLines w:val="0"/>
        <w:spacing w:before="280"/>
        <w:rPr>
          <w:b/>
          <w:bCs/>
          <w:color w:val="000000"/>
          <w:sz w:val="26"/>
          <w:szCs w:val="26"/>
        </w:rPr>
      </w:pPr>
      <w:bookmarkStart w:id="8" w:name="_uq4zf673zyhi" w:colFirst="0" w:colLast="0"/>
      <w:bookmarkEnd w:id="8"/>
      <w:r>
        <w:rPr>
          <w:b/>
          <w:bCs/>
          <w:color w:val="000000"/>
          <w:sz w:val="26"/>
          <w:szCs w:val="26"/>
          <w:rtl w:val="0"/>
        </w:rPr>
        <w:t>Task 1: Verify Git Installation</w:t>
      </w:r>
    </w:p>
    <w:p w14:paraId="00000020">
      <w:pPr>
        <w:pStyle w:val="5"/>
        <w:keepNext w:val="0"/>
        <w:keepLines w:val="0"/>
        <w:spacing w:before="240" w:after="40"/>
        <w:rPr>
          <w:b/>
          <w:bCs/>
          <w:color w:val="000000"/>
          <w:sz w:val="22"/>
          <w:szCs w:val="22"/>
        </w:rPr>
      </w:pPr>
      <w:bookmarkStart w:id="9" w:name="_e2d5cibm5trs" w:colFirst="0" w:colLast="0"/>
      <w:bookmarkEnd w:id="9"/>
      <w:r>
        <w:rPr>
          <w:b/>
          <w:bCs/>
          <w:color w:val="000000"/>
          <w:sz w:val="22"/>
          <w:szCs w:val="22"/>
          <w:rtl w:val="0"/>
        </w:rPr>
        <w:t>Purpose</w:t>
      </w:r>
    </w:p>
    <w:p w14:paraId="00000021">
      <w:pPr>
        <w:spacing w:before="240" w:after="240"/>
      </w:pPr>
      <w:r>
        <w:rPr>
          <w:rtl w:val="0"/>
        </w:rPr>
        <w:t>Check whether Git is installed correctly on the system.</w:t>
      </w:r>
    </w:p>
    <w:p w14:paraId="00000022">
      <w:pPr>
        <w:pStyle w:val="5"/>
        <w:keepNext w:val="0"/>
        <w:keepLines w:val="0"/>
        <w:spacing w:before="240" w:after="40"/>
        <w:rPr>
          <w:b/>
          <w:bCs/>
          <w:color w:val="000000"/>
          <w:sz w:val="22"/>
          <w:szCs w:val="22"/>
        </w:rPr>
      </w:pPr>
      <w:bookmarkStart w:id="10" w:name="_txec2jz3xlu" w:colFirst="0" w:colLast="0"/>
      <w:bookmarkEnd w:id="10"/>
      <w:r>
        <w:rPr>
          <w:b/>
          <w:bCs/>
          <w:color w:val="000000"/>
          <w:sz w:val="22"/>
          <w:szCs w:val="22"/>
          <w:rtl w:val="0"/>
        </w:rPr>
        <w:t>Steps</w:t>
      </w:r>
    </w:p>
    <w:p w14:paraId="00000023">
      <w:pPr>
        <w:numPr>
          <w:ilvl w:val="0"/>
          <w:numId w:val="3"/>
        </w:numPr>
        <w:spacing w:before="240" w:after="0" w:afterAutospacing="0"/>
        <w:ind w:left="720" w:hanging="360"/>
      </w:pPr>
      <w:r>
        <w:rPr>
          <w:rtl w:val="0"/>
        </w:rPr>
        <w:t>Open Command Prompt, Terminal, or PowerShell.</w:t>
      </w:r>
    </w:p>
    <w:p w14:paraId="00000024">
      <w:pPr>
        <w:numPr>
          <w:ilvl w:val="0"/>
          <w:numId w:val="3"/>
        </w:numPr>
        <w:spacing w:before="0" w:beforeAutospacing="0" w:after="240"/>
        <w:ind w:left="720" w:hanging="360"/>
      </w:pPr>
      <w:r>
        <w:rPr>
          <w:rtl w:val="0"/>
        </w:rPr>
        <w:t>Run the following command:</w:t>
      </w:r>
    </w:p>
    <w:p w14:paraId="00000025">
      <w:r>
        <w:rPr>
          <w:rtl w:val="0"/>
        </w:rPr>
        <w:t>git --version</w:t>
      </w:r>
    </w:p>
    <w:p w14:paraId="00000026"/>
    <w:p w14:paraId="00000027">
      <w:pPr>
        <w:numPr>
          <w:ilvl w:val="0"/>
          <w:numId w:val="4"/>
        </w:numPr>
        <w:spacing w:before="240" w:after="240"/>
        <w:ind w:left="720" w:hanging="360"/>
      </w:pPr>
      <w:r>
        <w:rPr>
          <w:rtl w:val="0"/>
        </w:rPr>
        <w:t>Verify that the installed Git version is displayed.</w:t>
      </w:r>
    </w:p>
    <w:p w14:paraId="00000028">
      <w:pPr>
        <w:pStyle w:val="5"/>
        <w:keepNext w:val="0"/>
        <w:keepLines w:val="0"/>
        <w:spacing w:before="240" w:after="40"/>
        <w:rPr>
          <w:b/>
          <w:bCs/>
          <w:color w:val="000000"/>
          <w:sz w:val="22"/>
          <w:szCs w:val="22"/>
        </w:rPr>
      </w:pPr>
      <w:bookmarkStart w:id="11" w:name="_h00nlyd33g41" w:colFirst="0" w:colLast="0"/>
      <w:bookmarkEnd w:id="11"/>
      <w:r>
        <w:rPr>
          <w:b/>
          <w:bCs/>
          <w:color w:val="000000"/>
          <w:sz w:val="22"/>
          <w:szCs w:val="22"/>
          <w:rtl w:val="0"/>
        </w:rPr>
        <w:t>Screenshot Placeholder</w:t>
      </w:r>
    </w:p>
    <w:p w14:paraId="00000029">
      <w:pPr>
        <w:spacing w:before="240" w:after="240"/>
      </w:pPr>
      <w:r>
        <w:rPr>
          <w:rtl w:val="0"/>
        </w:rPr>
        <w:t>[Insert Screenshot Here]</w:t>
      </w:r>
    </w:p>
    <w:p w14:paraId="0000002A">
      <w:pPr>
        <w:pStyle w:val="5"/>
        <w:keepNext w:val="0"/>
        <w:keepLines w:val="0"/>
        <w:spacing w:before="240" w:after="40"/>
        <w:rPr>
          <w:b/>
          <w:bCs/>
          <w:color w:val="000000"/>
          <w:sz w:val="22"/>
          <w:szCs w:val="22"/>
        </w:rPr>
      </w:pPr>
      <w:bookmarkStart w:id="12" w:name="_jfo8nfe2ttaj" w:colFirst="0" w:colLast="0"/>
      <w:bookmarkEnd w:id="12"/>
      <w:r>
        <w:rPr>
          <w:b/>
          <w:bCs/>
          <w:color w:val="000000"/>
          <w:sz w:val="22"/>
          <w:szCs w:val="22"/>
          <w:rtl w:val="0"/>
        </w:rPr>
        <w:t>Expected Output</w:t>
      </w:r>
    </w:p>
    <w:p w14:paraId="0000002B">
      <w:r>
        <w:rPr>
          <w:rtl w:val="0"/>
        </w:rPr>
        <w:t>git version 2.x.x</w:t>
      </w:r>
    </w:p>
    <w:p w14:paraId="0000002C"/>
    <w:p w14:paraId="0000002D">
      <w:pPr>
        <w:pStyle w:val="5"/>
        <w:keepNext w:val="0"/>
        <w:keepLines w:val="0"/>
        <w:spacing w:before="240" w:after="40"/>
        <w:rPr>
          <w:b/>
          <w:bCs/>
          <w:color w:val="000000"/>
          <w:sz w:val="22"/>
          <w:szCs w:val="22"/>
        </w:rPr>
      </w:pPr>
      <w:bookmarkStart w:id="13" w:name="_veuc2g2to8ko" w:colFirst="0" w:colLast="0"/>
      <w:bookmarkEnd w:id="13"/>
      <w:r>
        <w:rPr>
          <w:b/>
          <w:bCs/>
          <w:color w:val="000000"/>
          <w:sz w:val="22"/>
          <w:szCs w:val="22"/>
          <w:rtl w:val="0"/>
        </w:rPr>
        <w:t>Notes</w:t>
      </w:r>
    </w:p>
    <w:p w14:paraId="0000002E">
      <w:pPr>
        <w:numPr>
          <w:ilvl w:val="0"/>
          <w:numId w:val="5"/>
        </w:numPr>
        <w:spacing w:before="240" w:after="0" w:afterAutospacing="0"/>
        <w:ind w:left="720" w:hanging="360"/>
      </w:pPr>
      <w:r>
        <w:rPr>
          <w:rtl w:val="0"/>
        </w:rPr>
        <w:t>If Git is not installed, download it from Git official website.</w:t>
      </w:r>
    </w:p>
    <w:p w14:paraId="0000002F">
      <w:pPr>
        <w:numPr>
          <w:ilvl w:val="0"/>
          <w:numId w:val="5"/>
        </w:numPr>
        <w:spacing w:before="0" w:beforeAutospacing="0" w:after="240"/>
        <w:ind w:left="720" w:hanging="360"/>
      </w:pPr>
      <w:r>
        <w:rPr>
          <w:rtl w:val="0"/>
        </w:rPr>
        <w:t>Ensure Git is added to the system PATH.</w:t>
      </w:r>
    </w:p>
    <w:p w14:paraId="00000030">
      <w:pPr>
        <w:pStyle w:val="5"/>
        <w:keepNext w:val="0"/>
        <w:keepLines w:val="0"/>
        <w:spacing w:before="240" w:after="40"/>
        <w:rPr>
          <w:b/>
          <w:bCs/>
          <w:color w:val="000000"/>
          <w:sz w:val="22"/>
          <w:szCs w:val="22"/>
        </w:rPr>
      </w:pPr>
      <w:bookmarkStart w:id="14" w:name="_xfa8qcsjd1br" w:colFirst="0" w:colLast="0"/>
      <w:bookmarkEnd w:id="14"/>
      <w:r>
        <w:rPr>
          <w:b/>
          <w:bCs/>
          <w:color w:val="000000"/>
          <w:sz w:val="22"/>
          <w:szCs w:val="22"/>
          <w:rtl w:val="0"/>
        </w:rPr>
        <w:t>Troubleshooting</w:t>
      </w:r>
    </w:p>
    <w:tbl>
      <w:tblPr>
        <w:tblStyle w:val="14"/>
        <w:tblW w:w="61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15"/>
        <w:gridCol w:w="3860"/>
      </w:tblGrid>
      <w:tr w14:paraId="2F6869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31">
            <w:pPr>
              <w:jc w:val="center"/>
            </w:pPr>
            <w:r>
              <w:rPr>
                <w:b/>
                <w:bCs/>
                <w:rtl w:val="0"/>
              </w:rPr>
              <w:t>Problem</w:t>
            </w:r>
          </w:p>
        </w:tc>
        <w:tc>
          <w:tcPr>
            <w:tcBorders>
              <w:top w:val="nil"/>
              <w:left w:val="nil"/>
              <w:bottom w:val="nil"/>
              <w:right w:val="nil"/>
            </w:tcBorders>
            <w:tcMar>
              <w:top w:w="100" w:type="dxa"/>
              <w:left w:w="100" w:type="dxa"/>
              <w:bottom w:w="100" w:type="dxa"/>
              <w:right w:w="100" w:type="dxa"/>
            </w:tcMar>
            <w:vAlign w:val="top"/>
          </w:tcPr>
          <w:p w14:paraId="00000032">
            <w:pPr>
              <w:jc w:val="center"/>
            </w:pPr>
            <w:r>
              <w:rPr>
                <w:b/>
                <w:bCs/>
                <w:rtl w:val="0"/>
              </w:rPr>
              <w:t>Solution</w:t>
            </w:r>
          </w:p>
        </w:tc>
      </w:tr>
      <w:tr w14:paraId="44E0C1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33">
            <w:r>
              <w:rPr>
                <w:rtl w:val="0"/>
              </w:rPr>
              <w:t>'git' is not recognized</w:t>
            </w:r>
          </w:p>
        </w:tc>
        <w:tc>
          <w:tcPr>
            <w:tcBorders>
              <w:top w:val="nil"/>
              <w:left w:val="nil"/>
              <w:bottom w:val="nil"/>
              <w:right w:val="nil"/>
            </w:tcBorders>
            <w:tcMar>
              <w:top w:w="100" w:type="dxa"/>
              <w:left w:w="100" w:type="dxa"/>
              <w:bottom w:w="100" w:type="dxa"/>
              <w:right w:w="100" w:type="dxa"/>
            </w:tcMar>
            <w:vAlign w:val="top"/>
          </w:tcPr>
          <w:p w14:paraId="00000034">
            <w:r>
              <w:rPr>
                <w:rtl w:val="0"/>
              </w:rPr>
              <w:t>Reinstall Git and enable PATH option</w:t>
            </w:r>
          </w:p>
        </w:tc>
      </w:tr>
      <w:tr w14:paraId="0414B1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35">
            <w:r>
              <w:rPr>
                <w:rtl w:val="0"/>
              </w:rPr>
              <w:t>Version not displayed</w:t>
            </w:r>
          </w:p>
        </w:tc>
        <w:tc>
          <w:tcPr>
            <w:tcBorders>
              <w:top w:val="nil"/>
              <w:left w:val="nil"/>
              <w:bottom w:val="nil"/>
              <w:right w:val="nil"/>
            </w:tcBorders>
            <w:tcMar>
              <w:top w:w="100" w:type="dxa"/>
              <w:left w:w="100" w:type="dxa"/>
              <w:bottom w:w="100" w:type="dxa"/>
              <w:right w:w="100" w:type="dxa"/>
            </w:tcMar>
            <w:vAlign w:val="top"/>
          </w:tcPr>
          <w:p w14:paraId="00000036">
            <w:r>
              <w:rPr>
                <w:rtl w:val="0"/>
              </w:rPr>
              <w:t>Restart terminal after installation</w:t>
            </w:r>
          </w:p>
        </w:tc>
      </w:tr>
    </w:tbl>
    <w:p w14:paraId="00000037">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38">
      <w:pPr>
        <w:pStyle w:val="4"/>
        <w:keepNext w:val="0"/>
        <w:keepLines w:val="0"/>
        <w:spacing w:before="280"/>
        <w:rPr>
          <w:b/>
          <w:bCs/>
          <w:color w:val="000000"/>
          <w:sz w:val="26"/>
          <w:szCs w:val="26"/>
        </w:rPr>
      </w:pPr>
      <w:bookmarkStart w:id="15" w:name="_q2buh5v3sy16" w:colFirst="0" w:colLast="0"/>
      <w:bookmarkEnd w:id="15"/>
      <w:r>
        <w:rPr>
          <w:b/>
          <w:bCs/>
          <w:color w:val="000000"/>
          <w:sz w:val="26"/>
          <w:szCs w:val="26"/>
          <w:rtl w:val="0"/>
        </w:rPr>
        <w:t>Task 2: Configure Git Username and Email</w:t>
      </w:r>
    </w:p>
    <w:p w14:paraId="00000039">
      <w:pPr>
        <w:pStyle w:val="5"/>
        <w:keepNext w:val="0"/>
        <w:keepLines w:val="0"/>
        <w:spacing w:before="240" w:after="40"/>
        <w:rPr>
          <w:b/>
          <w:bCs/>
          <w:color w:val="000000"/>
          <w:sz w:val="22"/>
          <w:szCs w:val="22"/>
        </w:rPr>
      </w:pPr>
      <w:bookmarkStart w:id="16" w:name="_z59z9hon3emy" w:colFirst="0" w:colLast="0"/>
      <w:bookmarkEnd w:id="16"/>
      <w:r>
        <w:rPr>
          <w:b/>
          <w:bCs/>
          <w:color w:val="000000"/>
          <w:sz w:val="22"/>
          <w:szCs w:val="22"/>
          <w:rtl w:val="0"/>
        </w:rPr>
        <w:t>Purpose</w:t>
      </w:r>
    </w:p>
    <w:p w14:paraId="0000003A">
      <w:pPr>
        <w:spacing w:before="240" w:after="240"/>
      </w:pPr>
      <w:r>
        <w:rPr>
          <w:rtl w:val="0"/>
        </w:rPr>
        <w:t>Set the username and email for commit tracking.</w:t>
      </w:r>
    </w:p>
    <w:p w14:paraId="0000003B">
      <w:pPr>
        <w:pStyle w:val="5"/>
        <w:keepNext w:val="0"/>
        <w:keepLines w:val="0"/>
        <w:spacing w:before="240" w:after="40"/>
        <w:rPr>
          <w:b/>
          <w:bCs/>
          <w:color w:val="000000"/>
          <w:sz w:val="22"/>
          <w:szCs w:val="22"/>
        </w:rPr>
      </w:pPr>
      <w:bookmarkStart w:id="17" w:name="_rd5elcpsabwp" w:colFirst="0" w:colLast="0"/>
      <w:bookmarkEnd w:id="17"/>
      <w:r>
        <w:rPr>
          <w:b/>
          <w:bCs/>
          <w:color w:val="000000"/>
          <w:sz w:val="22"/>
          <w:szCs w:val="22"/>
          <w:rtl w:val="0"/>
        </w:rPr>
        <w:t>Steps</w:t>
      </w:r>
    </w:p>
    <w:p w14:paraId="0000003C">
      <w:pPr>
        <w:numPr>
          <w:ilvl w:val="0"/>
          <w:numId w:val="6"/>
        </w:numPr>
        <w:spacing w:before="240" w:after="240"/>
        <w:ind w:left="720" w:hanging="360"/>
      </w:pPr>
      <w:r>
        <w:rPr>
          <w:rtl w:val="0"/>
        </w:rPr>
        <w:t>Run the following commands:</w:t>
      </w:r>
    </w:p>
    <w:p w14:paraId="0000003D">
      <w:r>
        <w:rPr>
          <w:rtl w:val="0"/>
        </w:rPr>
        <w:t>git config --global user.name "Your Name"</w:t>
      </w:r>
    </w:p>
    <w:p w14:paraId="0000003E">
      <w:r>
        <w:rPr>
          <w:rtl w:val="0"/>
        </w:rPr>
        <w:t>git config --global user.email "your_email@example.com"</w:t>
      </w:r>
    </w:p>
    <w:p w14:paraId="0000003F"/>
    <w:p w14:paraId="00000040">
      <w:pPr>
        <w:numPr>
          <w:ilvl w:val="0"/>
          <w:numId w:val="7"/>
        </w:numPr>
        <w:spacing w:before="240" w:after="240"/>
        <w:ind w:left="720" w:hanging="360"/>
      </w:pPr>
      <w:r>
        <w:rPr>
          <w:rtl w:val="0"/>
        </w:rPr>
        <w:t>Verify the configuration:</w:t>
      </w:r>
    </w:p>
    <w:p w14:paraId="00000041">
      <w:r>
        <w:rPr>
          <w:rtl w:val="0"/>
        </w:rPr>
        <w:t>git config --list</w:t>
      </w:r>
    </w:p>
    <w:p w14:paraId="00000042"/>
    <w:p w14:paraId="00000043">
      <w:pPr>
        <w:pStyle w:val="5"/>
        <w:keepNext w:val="0"/>
        <w:keepLines w:val="0"/>
        <w:spacing w:before="240" w:after="40"/>
        <w:rPr>
          <w:b/>
          <w:bCs/>
          <w:color w:val="000000"/>
          <w:sz w:val="22"/>
          <w:szCs w:val="22"/>
        </w:rPr>
      </w:pPr>
      <w:bookmarkStart w:id="18" w:name="_xs8zx71svt6d" w:colFirst="0" w:colLast="0"/>
      <w:bookmarkEnd w:id="18"/>
      <w:r>
        <w:rPr>
          <w:b/>
          <w:bCs/>
          <w:color w:val="000000"/>
          <w:sz w:val="22"/>
          <w:szCs w:val="22"/>
          <w:rtl w:val="0"/>
        </w:rPr>
        <w:t>Screenshot Placeholder</w:t>
      </w:r>
    </w:p>
    <w:p w14:paraId="00000044">
      <w:pPr>
        <w:spacing w:before="240" w:after="240"/>
      </w:pPr>
      <w:r>
        <w:rPr>
          <w:rtl w:val="0"/>
        </w:rPr>
        <w:t>[Insert Screenshot Here]</w:t>
      </w:r>
    </w:p>
    <w:p w14:paraId="00000045">
      <w:pPr>
        <w:pStyle w:val="5"/>
        <w:keepNext w:val="0"/>
        <w:keepLines w:val="0"/>
        <w:spacing w:before="240" w:after="40"/>
        <w:rPr>
          <w:b/>
          <w:bCs/>
          <w:color w:val="000000"/>
          <w:sz w:val="22"/>
          <w:szCs w:val="22"/>
        </w:rPr>
      </w:pPr>
      <w:bookmarkStart w:id="19" w:name="_l0s2j7ipgml5" w:colFirst="0" w:colLast="0"/>
      <w:bookmarkEnd w:id="19"/>
      <w:r>
        <w:rPr>
          <w:b/>
          <w:bCs/>
          <w:color w:val="000000"/>
          <w:sz w:val="22"/>
          <w:szCs w:val="22"/>
          <w:rtl w:val="0"/>
        </w:rPr>
        <w:t>Expected Output</w:t>
      </w:r>
    </w:p>
    <w:p w14:paraId="00000046">
      <w:r>
        <w:rPr>
          <w:rtl w:val="0"/>
        </w:rPr>
        <w:t>user.name=Your Name</w:t>
      </w:r>
    </w:p>
    <w:p w14:paraId="00000047">
      <w:r>
        <w:rPr>
          <w:rtl w:val="0"/>
        </w:rPr>
        <w:t>user.email=your_email@example.com</w:t>
      </w:r>
    </w:p>
    <w:p w14:paraId="00000048"/>
    <w:p w14:paraId="00000049">
      <w:pPr>
        <w:pStyle w:val="5"/>
        <w:keepNext w:val="0"/>
        <w:keepLines w:val="0"/>
        <w:spacing w:before="240" w:after="40"/>
        <w:rPr>
          <w:b/>
          <w:bCs/>
          <w:color w:val="000000"/>
          <w:sz w:val="22"/>
          <w:szCs w:val="22"/>
        </w:rPr>
      </w:pPr>
      <w:bookmarkStart w:id="20" w:name="_tt64tag73ob6" w:colFirst="0" w:colLast="0"/>
      <w:bookmarkEnd w:id="20"/>
      <w:r>
        <w:rPr>
          <w:b/>
          <w:bCs/>
          <w:color w:val="000000"/>
          <w:sz w:val="22"/>
          <w:szCs w:val="22"/>
          <w:rtl w:val="0"/>
        </w:rPr>
        <w:t>Notes</w:t>
      </w:r>
    </w:p>
    <w:p w14:paraId="0000004A">
      <w:pPr>
        <w:numPr>
          <w:ilvl w:val="0"/>
          <w:numId w:val="8"/>
        </w:numPr>
        <w:spacing w:before="240" w:after="240"/>
        <w:ind w:left="720" w:hanging="360"/>
      </w:pPr>
      <w:r>
        <w:rPr>
          <w:rtl w:val="0"/>
        </w:rPr>
        <w:t>Use the same email address associated with your Git hosting account.</w:t>
      </w:r>
    </w:p>
    <w:p w14:paraId="0000004B">
      <w:pPr>
        <w:pStyle w:val="5"/>
        <w:keepNext w:val="0"/>
        <w:keepLines w:val="0"/>
        <w:spacing w:before="240" w:after="40"/>
        <w:rPr>
          <w:b/>
          <w:bCs/>
          <w:color w:val="000000"/>
          <w:sz w:val="22"/>
          <w:szCs w:val="22"/>
        </w:rPr>
      </w:pPr>
      <w:bookmarkStart w:id="21" w:name="_mglbjacqrb7l" w:colFirst="0" w:colLast="0"/>
      <w:bookmarkEnd w:id="21"/>
      <w:r>
        <w:rPr>
          <w:b/>
          <w:bCs/>
          <w:color w:val="000000"/>
          <w:sz w:val="22"/>
          <w:szCs w:val="22"/>
          <w:rtl w:val="0"/>
        </w:rPr>
        <w:t>Troubleshooting</w:t>
      </w:r>
    </w:p>
    <w:tbl>
      <w:tblPr>
        <w:tblStyle w:val="15"/>
        <w:tblW w:w="62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80"/>
        <w:gridCol w:w="4055"/>
      </w:tblGrid>
      <w:tr w14:paraId="7241AC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4C">
            <w:pPr>
              <w:jc w:val="center"/>
            </w:pPr>
            <w:r>
              <w:rPr>
                <w:b/>
                <w:bCs/>
                <w:rtl w:val="0"/>
              </w:rPr>
              <w:t>Problem</w:t>
            </w:r>
          </w:p>
        </w:tc>
        <w:tc>
          <w:tcPr>
            <w:tcBorders>
              <w:top w:val="nil"/>
              <w:left w:val="nil"/>
              <w:bottom w:val="nil"/>
              <w:right w:val="nil"/>
            </w:tcBorders>
            <w:tcMar>
              <w:top w:w="100" w:type="dxa"/>
              <w:left w:w="100" w:type="dxa"/>
              <w:bottom w:w="100" w:type="dxa"/>
              <w:right w:w="100" w:type="dxa"/>
            </w:tcMar>
            <w:vAlign w:val="top"/>
          </w:tcPr>
          <w:p w14:paraId="0000004D">
            <w:pPr>
              <w:jc w:val="center"/>
            </w:pPr>
            <w:r>
              <w:rPr>
                <w:b/>
                <w:bCs/>
                <w:rtl w:val="0"/>
              </w:rPr>
              <w:t>Solution</w:t>
            </w:r>
          </w:p>
        </w:tc>
      </w:tr>
      <w:tr w14:paraId="09A714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4E">
            <w:r>
              <w:rPr>
                <w:rtl w:val="0"/>
              </w:rPr>
              <w:t>Username not saved</w:t>
            </w:r>
          </w:p>
        </w:tc>
        <w:tc>
          <w:tcPr>
            <w:tcBorders>
              <w:top w:val="nil"/>
              <w:left w:val="nil"/>
              <w:bottom w:val="nil"/>
              <w:right w:val="nil"/>
            </w:tcBorders>
            <w:tcMar>
              <w:top w:w="100" w:type="dxa"/>
              <w:left w:w="100" w:type="dxa"/>
              <w:bottom w:w="100" w:type="dxa"/>
              <w:right w:w="100" w:type="dxa"/>
            </w:tcMar>
            <w:vAlign w:val="top"/>
          </w:tcPr>
          <w:p w14:paraId="0000004F">
            <w:r>
              <w:rPr>
                <w:rtl w:val="0"/>
              </w:rPr>
              <w:t>Ensure correct syntax is used</w:t>
            </w:r>
          </w:p>
        </w:tc>
      </w:tr>
      <w:tr w14:paraId="7DF7B9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50">
            <w:r>
              <w:rPr>
                <w:rtl w:val="0"/>
              </w:rPr>
              <w:t>Email incorrect</w:t>
            </w:r>
          </w:p>
        </w:tc>
        <w:tc>
          <w:tcPr>
            <w:tcBorders>
              <w:top w:val="nil"/>
              <w:left w:val="nil"/>
              <w:bottom w:val="nil"/>
              <w:right w:val="nil"/>
            </w:tcBorders>
            <w:tcMar>
              <w:top w:w="100" w:type="dxa"/>
              <w:left w:w="100" w:type="dxa"/>
              <w:bottom w:w="100" w:type="dxa"/>
              <w:right w:w="100" w:type="dxa"/>
            </w:tcMar>
            <w:vAlign w:val="top"/>
          </w:tcPr>
          <w:p w14:paraId="00000051">
            <w:r>
              <w:rPr>
                <w:rtl w:val="0"/>
              </w:rPr>
              <w:t>Re-run the command with correct email</w:t>
            </w:r>
          </w:p>
        </w:tc>
      </w:tr>
    </w:tbl>
    <w:p w14:paraId="00000052">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53">
      <w:pPr>
        <w:pStyle w:val="4"/>
        <w:keepNext w:val="0"/>
        <w:keepLines w:val="0"/>
        <w:spacing w:before="280"/>
        <w:rPr>
          <w:b/>
          <w:bCs/>
          <w:color w:val="000000"/>
          <w:sz w:val="26"/>
          <w:szCs w:val="26"/>
        </w:rPr>
      </w:pPr>
      <w:bookmarkStart w:id="22" w:name="_q50zixo214ld" w:colFirst="0" w:colLast="0"/>
      <w:bookmarkEnd w:id="22"/>
      <w:r>
        <w:rPr>
          <w:b/>
          <w:bCs/>
          <w:color w:val="000000"/>
          <w:sz w:val="26"/>
          <w:szCs w:val="26"/>
          <w:rtl w:val="0"/>
        </w:rPr>
        <w:t>Task 3: Create a New Git Repository</w:t>
      </w:r>
    </w:p>
    <w:p w14:paraId="00000054">
      <w:pPr>
        <w:pStyle w:val="5"/>
        <w:keepNext w:val="0"/>
        <w:keepLines w:val="0"/>
        <w:spacing w:before="240" w:after="40"/>
        <w:rPr>
          <w:b/>
          <w:bCs/>
          <w:color w:val="000000"/>
          <w:sz w:val="22"/>
          <w:szCs w:val="22"/>
        </w:rPr>
      </w:pPr>
      <w:bookmarkStart w:id="23" w:name="_om2n2nb4u6sp" w:colFirst="0" w:colLast="0"/>
      <w:bookmarkEnd w:id="23"/>
      <w:r>
        <w:rPr>
          <w:b/>
          <w:bCs/>
          <w:color w:val="000000"/>
          <w:sz w:val="22"/>
          <w:szCs w:val="22"/>
          <w:rtl w:val="0"/>
        </w:rPr>
        <w:t>Purpose</w:t>
      </w:r>
    </w:p>
    <w:p w14:paraId="00000055">
      <w:pPr>
        <w:spacing w:before="240" w:after="240"/>
      </w:pPr>
      <w:r>
        <w:rPr>
          <w:rtl w:val="0"/>
        </w:rPr>
        <w:t>Initialize a new Git repository.</w:t>
      </w:r>
    </w:p>
    <w:p w14:paraId="00000056">
      <w:pPr>
        <w:pStyle w:val="5"/>
        <w:keepNext w:val="0"/>
        <w:keepLines w:val="0"/>
        <w:spacing w:before="240" w:after="40"/>
        <w:rPr>
          <w:b/>
          <w:bCs/>
          <w:color w:val="000000"/>
          <w:sz w:val="22"/>
          <w:szCs w:val="22"/>
        </w:rPr>
      </w:pPr>
      <w:bookmarkStart w:id="24" w:name="_36cf7cth4503" w:colFirst="0" w:colLast="0"/>
      <w:bookmarkEnd w:id="24"/>
      <w:r>
        <w:rPr>
          <w:b/>
          <w:bCs/>
          <w:color w:val="000000"/>
          <w:sz w:val="22"/>
          <w:szCs w:val="22"/>
          <w:rtl w:val="0"/>
        </w:rPr>
        <w:t>Steps</w:t>
      </w:r>
    </w:p>
    <w:p w14:paraId="00000057">
      <w:pPr>
        <w:numPr>
          <w:ilvl w:val="0"/>
          <w:numId w:val="9"/>
        </w:numPr>
        <w:spacing w:before="240" w:after="240"/>
        <w:ind w:left="720" w:hanging="360"/>
      </w:pPr>
      <w:r>
        <w:rPr>
          <w:rtl w:val="0"/>
        </w:rPr>
        <w:t>Create a new folder:</w:t>
      </w:r>
    </w:p>
    <w:p w14:paraId="00000058">
      <w:r>
        <w:rPr>
          <w:rtl w:val="0"/>
        </w:rPr>
        <w:t>mkdir myproject</w:t>
      </w:r>
    </w:p>
    <w:p w14:paraId="00000059">
      <w:r>
        <w:rPr>
          <w:rtl w:val="0"/>
        </w:rPr>
        <w:t>cd myproject</w:t>
      </w:r>
    </w:p>
    <w:p w14:paraId="0000005A"/>
    <w:p w14:paraId="0000005B">
      <w:pPr>
        <w:numPr>
          <w:ilvl w:val="0"/>
          <w:numId w:val="10"/>
        </w:numPr>
        <w:spacing w:before="240" w:after="240"/>
        <w:ind w:left="720" w:hanging="360"/>
      </w:pPr>
      <w:r>
        <w:rPr>
          <w:rtl w:val="0"/>
        </w:rPr>
        <w:t>Initialize the repository:</w:t>
      </w:r>
    </w:p>
    <w:p w14:paraId="0000005C">
      <w:r>
        <w:rPr>
          <w:rtl w:val="0"/>
        </w:rPr>
        <w:t>git init</w:t>
      </w:r>
    </w:p>
    <w:p w14:paraId="0000005D"/>
    <w:p w14:paraId="0000005E">
      <w:pPr>
        <w:numPr>
          <w:ilvl w:val="0"/>
          <w:numId w:val="11"/>
        </w:numPr>
        <w:spacing w:before="240" w:after="240"/>
        <w:ind w:left="720" w:hanging="360"/>
      </w:pPr>
      <w:r>
        <w:rPr>
          <w:rtl w:val="0"/>
        </w:rPr>
        <w:t>Verify repository initialization:</w:t>
      </w:r>
    </w:p>
    <w:p w14:paraId="0000005F">
      <w:r>
        <w:rPr>
          <w:rtl w:val="0"/>
        </w:rPr>
        <w:t>git status</w:t>
      </w:r>
    </w:p>
    <w:p w14:paraId="00000060"/>
    <w:p w14:paraId="00000061">
      <w:pPr>
        <w:pStyle w:val="5"/>
        <w:keepNext w:val="0"/>
        <w:keepLines w:val="0"/>
        <w:spacing w:before="240" w:after="40"/>
        <w:rPr>
          <w:b/>
          <w:bCs/>
          <w:color w:val="000000"/>
          <w:sz w:val="22"/>
          <w:szCs w:val="22"/>
        </w:rPr>
      </w:pPr>
      <w:bookmarkStart w:id="25" w:name="_8bztzdlt6t" w:colFirst="0" w:colLast="0"/>
      <w:bookmarkEnd w:id="25"/>
      <w:r>
        <w:rPr>
          <w:b/>
          <w:bCs/>
          <w:color w:val="000000"/>
          <w:sz w:val="22"/>
          <w:szCs w:val="22"/>
          <w:rtl w:val="0"/>
        </w:rPr>
        <w:t>Screenshot Placeholder</w:t>
      </w:r>
    </w:p>
    <w:p w14:paraId="00000062">
      <w:pPr>
        <w:spacing w:before="240" w:after="240"/>
      </w:pPr>
      <w:r>
        <w:rPr>
          <w:rtl w:val="0"/>
        </w:rPr>
        <w:t>[Insert Screenshot Here]</w:t>
      </w:r>
    </w:p>
    <w:p w14:paraId="00000063">
      <w:pPr>
        <w:pStyle w:val="5"/>
        <w:keepNext w:val="0"/>
        <w:keepLines w:val="0"/>
        <w:spacing w:before="240" w:after="40"/>
        <w:rPr>
          <w:b/>
          <w:bCs/>
          <w:color w:val="000000"/>
          <w:sz w:val="22"/>
          <w:szCs w:val="22"/>
        </w:rPr>
      </w:pPr>
      <w:bookmarkStart w:id="26" w:name="_nfy0jzu2b2wz" w:colFirst="0" w:colLast="0"/>
      <w:bookmarkEnd w:id="26"/>
      <w:r>
        <w:rPr>
          <w:b/>
          <w:bCs/>
          <w:color w:val="000000"/>
          <w:sz w:val="22"/>
          <w:szCs w:val="22"/>
          <w:rtl w:val="0"/>
        </w:rPr>
        <w:t>Expected Output</w:t>
      </w:r>
    </w:p>
    <w:p w14:paraId="00000064">
      <w:r>
        <w:rPr>
          <w:rtl w:val="0"/>
        </w:rPr>
        <w:t>Initialized empty Git repository</w:t>
      </w:r>
    </w:p>
    <w:p w14:paraId="00000065"/>
    <w:p w14:paraId="00000066">
      <w:pPr>
        <w:pStyle w:val="5"/>
        <w:keepNext w:val="0"/>
        <w:keepLines w:val="0"/>
        <w:spacing w:before="240" w:after="40"/>
        <w:rPr>
          <w:b/>
          <w:bCs/>
          <w:color w:val="000000"/>
          <w:sz w:val="22"/>
          <w:szCs w:val="22"/>
        </w:rPr>
      </w:pPr>
      <w:bookmarkStart w:id="27" w:name="_cllv0nolnuvn" w:colFirst="0" w:colLast="0"/>
      <w:bookmarkEnd w:id="27"/>
      <w:r>
        <w:rPr>
          <w:b/>
          <w:bCs/>
          <w:color w:val="000000"/>
          <w:sz w:val="22"/>
          <w:szCs w:val="22"/>
          <w:rtl w:val="0"/>
        </w:rPr>
        <w:t>Notes</w:t>
      </w:r>
    </w:p>
    <w:p w14:paraId="00000067">
      <w:pPr>
        <w:numPr>
          <w:ilvl w:val="0"/>
          <w:numId w:val="12"/>
        </w:numPr>
        <w:spacing w:before="240" w:after="240"/>
        <w:ind w:left="720" w:hanging="360"/>
      </w:pPr>
      <w:r>
        <w:rPr>
          <w:rtl w:val="0"/>
        </w:rPr>
        <w:t xml:space="preserve">The </w:t>
      </w:r>
      <w:r>
        <w:rPr>
          <w:rFonts w:ascii="Roboto Mono" w:hAnsi="Roboto Mono" w:eastAsia="Roboto Mono" w:cs="Roboto Mono"/>
          <w:color w:val="188038"/>
          <w:rtl w:val="0"/>
        </w:rPr>
        <w:t>.git</w:t>
      </w:r>
      <w:r>
        <w:rPr>
          <w:rtl w:val="0"/>
        </w:rPr>
        <w:t xml:space="preserve"> directory stores repository metadata.</w:t>
      </w:r>
    </w:p>
    <w:p w14:paraId="00000068">
      <w:pPr>
        <w:pStyle w:val="5"/>
        <w:keepNext w:val="0"/>
        <w:keepLines w:val="0"/>
        <w:spacing w:before="240" w:after="40"/>
        <w:rPr>
          <w:b/>
          <w:bCs/>
          <w:color w:val="000000"/>
          <w:sz w:val="22"/>
          <w:szCs w:val="22"/>
        </w:rPr>
      </w:pPr>
      <w:bookmarkStart w:id="28" w:name="_qwf4dub1l4cl" w:colFirst="0" w:colLast="0"/>
      <w:bookmarkEnd w:id="28"/>
      <w:r>
        <w:rPr>
          <w:b/>
          <w:bCs/>
          <w:color w:val="000000"/>
          <w:sz w:val="22"/>
          <w:szCs w:val="22"/>
          <w:rtl w:val="0"/>
        </w:rPr>
        <w:t>Troubleshooting</w:t>
      </w:r>
    </w:p>
    <w:tbl>
      <w:tblPr>
        <w:tblStyle w:val="16"/>
        <w:tblW w:w="67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75"/>
        <w:gridCol w:w="4025"/>
      </w:tblGrid>
      <w:tr w14:paraId="7B48D2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69">
            <w:pPr>
              <w:jc w:val="center"/>
            </w:pPr>
            <w:r>
              <w:rPr>
                <w:b/>
                <w:bCs/>
                <w:rtl w:val="0"/>
              </w:rPr>
              <w:t>Problem</w:t>
            </w:r>
          </w:p>
        </w:tc>
        <w:tc>
          <w:tcPr>
            <w:tcBorders>
              <w:top w:val="nil"/>
              <w:left w:val="nil"/>
              <w:bottom w:val="nil"/>
              <w:right w:val="nil"/>
            </w:tcBorders>
            <w:tcMar>
              <w:top w:w="100" w:type="dxa"/>
              <w:left w:w="100" w:type="dxa"/>
              <w:bottom w:w="100" w:type="dxa"/>
              <w:right w:w="100" w:type="dxa"/>
            </w:tcMar>
            <w:vAlign w:val="top"/>
          </w:tcPr>
          <w:p w14:paraId="0000006A">
            <w:pPr>
              <w:jc w:val="center"/>
            </w:pPr>
            <w:r>
              <w:rPr>
                <w:b/>
                <w:bCs/>
                <w:rtl w:val="0"/>
              </w:rPr>
              <w:t>Solution</w:t>
            </w:r>
          </w:p>
        </w:tc>
      </w:tr>
      <w:tr w14:paraId="4B9478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6B">
            <w:r>
              <w:rPr>
                <w:rtl w:val="0"/>
              </w:rPr>
              <w:t>Repository not initialized</w:t>
            </w:r>
          </w:p>
        </w:tc>
        <w:tc>
          <w:tcPr>
            <w:tcBorders>
              <w:top w:val="nil"/>
              <w:left w:val="nil"/>
              <w:bottom w:val="nil"/>
              <w:right w:val="nil"/>
            </w:tcBorders>
            <w:tcMar>
              <w:top w:w="100" w:type="dxa"/>
              <w:left w:w="100" w:type="dxa"/>
              <w:bottom w:w="100" w:type="dxa"/>
              <w:right w:w="100" w:type="dxa"/>
            </w:tcMar>
            <w:vAlign w:val="top"/>
          </w:tcPr>
          <w:p w14:paraId="0000006C">
            <w:r>
              <w:rPr>
                <w:rtl w:val="0"/>
              </w:rPr>
              <w:t xml:space="preserve">Run </w:t>
            </w:r>
            <w:r>
              <w:rPr>
                <w:rFonts w:ascii="Roboto Mono" w:hAnsi="Roboto Mono" w:eastAsia="Roboto Mono" w:cs="Roboto Mono"/>
                <w:color w:val="188038"/>
                <w:rtl w:val="0"/>
              </w:rPr>
              <w:t>git init</w:t>
            </w:r>
            <w:r>
              <w:rPr>
                <w:rtl w:val="0"/>
              </w:rPr>
              <w:t xml:space="preserve"> again</w:t>
            </w:r>
          </w:p>
        </w:tc>
      </w:tr>
      <w:tr w14:paraId="18F25E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6D">
            <w:r>
              <w:rPr>
                <w:rtl w:val="0"/>
              </w:rPr>
              <w:t>Wrong directory</w:t>
            </w:r>
          </w:p>
        </w:tc>
        <w:tc>
          <w:tcPr>
            <w:tcBorders>
              <w:top w:val="nil"/>
              <w:left w:val="nil"/>
              <w:bottom w:val="nil"/>
              <w:right w:val="nil"/>
            </w:tcBorders>
            <w:tcMar>
              <w:top w:w="100" w:type="dxa"/>
              <w:left w:w="100" w:type="dxa"/>
              <w:bottom w:w="100" w:type="dxa"/>
              <w:right w:w="100" w:type="dxa"/>
            </w:tcMar>
            <w:vAlign w:val="top"/>
          </w:tcPr>
          <w:p w14:paraId="0000006E">
            <w:r>
              <w:rPr>
                <w:rtl w:val="0"/>
              </w:rPr>
              <w:t xml:space="preserve">Use </w:t>
            </w:r>
            <w:r>
              <w:rPr>
                <w:rFonts w:ascii="Roboto Mono" w:hAnsi="Roboto Mono" w:eastAsia="Roboto Mono" w:cs="Roboto Mono"/>
                <w:color w:val="188038"/>
                <w:rtl w:val="0"/>
              </w:rPr>
              <w:t>pwd</w:t>
            </w:r>
            <w:r>
              <w:rPr>
                <w:rtl w:val="0"/>
              </w:rPr>
              <w:t xml:space="preserve"> or </w:t>
            </w:r>
            <w:r>
              <w:rPr>
                <w:rFonts w:ascii="Roboto Mono" w:hAnsi="Roboto Mono" w:eastAsia="Roboto Mono" w:cs="Roboto Mono"/>
                <w:color w:val="188038"/>
                <w:rtl w:val="0"/>
              </w:rPr>
              <w:t>cd</w:t>
            </w:r>
            <w:r>
              <w:rPr>
                <w:rtl w:val="0"/>
              </w:rPr>
              <w:t xml:space="preserve"> to verify current location</w:t>
            </w:r>
          </w:p>
        </w:tc>
      </w:tr>
    </w:tbl>
    <w:p w14:paraId="0000006F">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70">
      <w:pPr>
        <w:pStyle w:val="4"/>
        <w:keepNext w:val="0"/>
        <w:keepLines w:val="0"/>
        <w:spacing w:before="280"/>
        <w:rPr>
          <w:b/>
          <w:bCs/>
          <w:color w:val="000000"/>
          <w:sz w:val="26"/>
          <w:szCs w:val="26"/>
        </w:rPr>
      </w:pPr>
      <w:bookmarkStart w:id="29" w:name="_8vsheeu3uizp" w:colFirst="0" w:colLast="0"/>
      <w:bookmarkEnd w:id="29"/>
      <w:r>
        <w:rPr>
          <w:b/>
          <w:bCs/>
          <w:color w:val="000000"/>
          <w:sz w:val="26"/>
          <w:szCs w:val="26"/>
          <w:rtl w:val="0"/>
        </w:rPr>
        <w:t>Task 4: Add and Commit Files</w:t>
      </w:r>
    </w:p>
    <w:p w14:paraId="00000071">
      <w:pPr>
        <w:pStyle w:val="5"/>
        <w:keepNext w:val="0"/>
        <w:keepLines w:val="0"/>
        <w:spacing w:before="240" w:after="40"/>
        <w:rPr>
          <w:b/>
          <w:bCs/>
          <w:color w:val="000000"/>
          <w:sz w:val="22"/>
          <w:szCs w:val="22"/>
        </w:rPr>
      </w:pPr>
      <w:bookmarkStart w:id="30" w:name="_l23j00qfteuo" w:colFirst="0" w:colLast="0"/>
      <w:bookmarkEnd w:id="30"/>
      <w:r>
        <w:rPr>
          <w:b/>
          <w:bCs/>
          <w:color w:val="000000"/>
          <w:sz w:val="22"/>
          <w:szCs w:val="22"/>
          <w:rtl w:val="0"/>
        </w:rPr>
        <w:t>Purpose</w:t>
      </w:r>
    </w:p>
    <w:p w14:paraId="00000072">
      <w:pPr>
        <w:spacing w:before="240" w:after="240"/>
      </w:pPr>
      <w:r>
        <w:rPr>
          <w:rtl w:val="0"/>
        </w:rPr>
        <w:t>Track files and save changes into the repository.</w:t>
      </w:r>
    </w:p>
    <w:p w14:paraId="00000073">
      <w:pPr>
        <w:pStyle w:val="5"/>
        <w:keepNext w:val="0"/>
        <w:keepLines w:val="0"/>
        <w:spacing w:before="240" w:after="40"/>
        <w:rPr>
          <w:b/>
          <w:bCs/>
          <w:color w:val="000000"/>
          <w:sz w:val="22"/>
          <w:szCs w:val="22"/>
        </w:rPr>
      </w:pPr>
      <w:bookmarkStart w:id="31" w:name="_e8978vst1wo" w:colFirst="0" w:colLast="0"/>
      <w:bookmarkEnd w:id="31"/>
      <w:r>
        <w:rPr>
          <w:b/>
          <w:bCs/>
          <w:color w:val="000000"/>
          <w:sz w:val="22"/>
          <w:szCs w:val="22"/>
          <w:rtl w:val="0"/>
        </w:rPr>
        <w:t>Steps</w:t>
      </w:r>
    </w:p>
    <w:p w14:paraId="00000074">
      <w:pPr>
        <w:numPr>
          <w:ilvl w:val="0"/>
          <w:numId w:val="13"/>
        </w:numPr>
        <w:spacing w:before="240" w:after="240"/>
        <w:ind w:left="720" w:hanging="360"/>
      </w:pPr>
      <w:r>
        <w:rPr>
          <w:rtl w:val="0"/>
        </w:rPr>
        <w:t>Create a file:</w:t>
      </w:r>
    </w:p>
    <w:p w14:paraId="00000075">
      <w:r>
        <w:rPr>
          <w:rtl w:val="0"/>
        </w:rPr>
        <w:t>echo "Hello Git" &gt; file1.txt</w:t>
      </w:r>
    </w:p>
    <w:p w14:paraId="00000076"/>
    <w:p w14:paraId="00000077">
      <w:pPr>
        <w:numPr>
          <w:ilvl w:val="0"/>
          <w:numId w:val="14"/>
        </w:numPr>
        <w:spacing w:before="240" w:after="240"/>
        <w:ind w:left="720" w:hanging="360"/>
      </w:pPr>
      <w:r>
        <w:rPr>
          <w:rtl w:val="0"/>
        </w:rPr>
        <w:t>Check repository status:</w:t>
      </w:r>
    </w:p>
    <w:p w14:paraId="00000078">
      <w:r>
        <w:rPr>
          <w:rtl w:val="0"/>
        </w:rPr>
        <w:t>git status</w:t>
      </w:r>
    </w:p>
    <w:p w14:paraId="00000079"/>
    <w:p w14:paraId="0000007A">
      <w:pPr>
        <w:numPr>
          <w:ilvl w:val="0"/>
          <w:numId w:val="15"/>
        </w:numPr>
        <w:spacing w:before="240" w:after="240"/>
        <w:ind w:left="720" w:hanging="360"/>
      </w:pPr>
      <w:r>
        <w:rPr>
          <w:rtl w:val="0"/>
        </w:rPr>
        <w:t>Add the file:</w:t>
      </w:r>
    </w:p>
    <w:p w14:paraId="0000007B">
      <w:r>
        <w:rPr>
          <w:rtl w:val="0"/>
        </w:rPr>
        <w:t>git add file1.txt</w:t>
      </w:r>
    </w:p>
    <w:p w14:paraId="0000007C"/>
    <w:p w14:paraId="0000007D">
      <w:pPr>
        <w:numPr>
          <w:ilvl w:val="0"/>
          <w:numId w:val="16"/>
        </w:numPr>
        <w:spacing w:before="240" w:after="240"/>
        <w:ind w:left="720" w:hanging="360"/>
      </w:pPr>
      <w:r>
        <w:rPr>
          <w:rtl w:val="0"/>
        </w:rPr>
        <w:t>Commit the file:</w:t>
      </w:r>
    </w:p>
    <w:p w14:paraId="0000007E">
      <w:r>
        <w:rPr>
          <w:rtl w:val="0"/>
        </w:rPr>
        <w:t>git commit -m "Initial commit"</w:t>
      </w:r>
    </w:p>
    <w:p w14:paraId="0000007F"/>
    <w:p w14:paraId="00000080">
      <w:pPr>
        <w:numPr>
          <w:ilvl w:val="0"/>
          <w:numId w:val="17"/>
        </w:numPr>
        <w:spacing w:before="240" w:after="240"/>
        <w:ind w:left="720" w:hanging="360"/>
      </w:pPr>
      <w:r>
        <w:rPr>
          <w:rtl w:val="0"/>
        </w:rPr>
        <w:t>View commit history:</w:t>
      </w:r>
    </w:p>
    <w:p w14:paraId="00000081">
      <w:r>
        <w:rPr>
          <w:rtl w:val="0"/>
        </w:rPr>
        <w:t>git log</w:t>
      </w:r>
    </w:p>
    <w:p w14:paraId="00000082"/>
    <w:p w14:paraId="00000083">
      <w:pPr>
        <w:pStyle w:val="5"/>
        <w:keepNext w:val="0"/>
        <w:keepLines w:val="0"/>
        <w:spacing w:before="240" w:after="40"/>
        <w:rPr>
          <w:b/>
          <w:bCs/>
          <w:color w:val="000000"/>
          <w:sz w:val="22"/>
          <w:szCs w:val="22"/>
        </w:rPr>
      </w:pPr>
      <w:bookmarkStart w:id="32" w:name="_48tuu7wni5hq" w:colFirst="0" w:colLast="0"/>
      <w:bookmarkEnd w:id="32"/>
      <w:r>
        <w:rPr>
          <w:b/>
          <w:bCs/>
          <w:color w:val="000000"/>
          <w:sz w:val="22"/>
          <w:szCs w:val="22"/>
          <w:rtl w:val="0"/>
        </w:rPr>
        <w:t>Screenshot Placeholder</w:t>
      </w:r>
    </w:p>
    <w:p w14:paraId="00000084">
      <w:pPr>
        <w:spacing w:before="240" w:after="240"/>
      </w:pPr>
      <w:r>
        <w:rPr>
          <w:rtl w:val="0"/>
        </w:rPr>
        <w:t>[Insert Screenshot Here]</w:t>
      </w:r>
    </w:p>
    <w:p w14:paraId="00000085">
      <w:pPr>
        <w:pStyle w:val="5"/>
        <w:keepNext w:val="0"/>
        <w:keepLines w:val="0"/>
        <w:spacing w:before="240" w:after="40"/>
        <w:rPr>
          <w:b/>
          <w:bCs/>
          <w:color w:val="000000"/>
          <w:sz w:val="22"/>
          <w:szCs w:val="22"/>
        </w:rPr>
      </w:pPr>
      <w:bookmarkStart w:id="33" w:name="_13zt7xmzxl22" w:colFirst="0" w:colLast="0"/>
      <w:bookmarkEnd w:id="33"/>
      <w:r>
        <w:rPr>
          <w:b/>
          <w:bCs/>
          <w:color w:val="000000"/>
          <w:sz w:val="22"/>
          <w:szCs w:val="22"/>
          <w:rtl w:val="0"/>
        </w:rPr>
        <w:t>Expected Output</w:t>
      </w:r>
    </w:p>
    <w:p w14:paraId="00000086">
      <w:r>
        <w:rPr>
          <w:rtl w:val="0"/>
        </w:rPr>
        <w:t>1 file changed, 1 insertion(+)</w:t>
      </w:r>
    </w:p>
    <w:p w14:paraId="00000087"/>
    <w:p w14:paraId="00000088">
      <w:pPr>
        <w:pStyle w:val="5"/>
        <w:keepNext w:val="0"/>
        <w:keepLines w:val="0"/>
        <w:spacing w:before="240" w:after="40"/>
        <w:rPr>
          <w:b/>
          <w:bCs/>
          <w:color w:val="000000"/>
          <w:sz w:val="22"/>
          <w:szCs w:val="22"/>
        </w:rPr>
      </w:pPr>
      <w:bookmarkStart w:id="34" w:name="_16580lmfrd4g" w:colFirst="0" w:colLast="0"/>
      <w:bookmarkEnd w:id="34"/>
      <w:r>
        <w:rPr>
          <w:b/>
          <w:bCs/>
          <w:color w:val="000000"/>
          <w:sz w:val="22"/>
          <w:szCs w:val="22"/>
          <w:rtl w:val="0"/>
        </w:rPr>
        <w:t>Notes</w:t>
      </w:r>
    </w:p>
    <w:p w14:paraId="00000089">
      <w:pPr>
        <w:numPr>
          <w:ilvl w:val="0"/>
          <w:numId w:val="18"/>
        </w:numPr>
        <w:spacing w:before="240" w:after="240"/>
        <w:ind w:left="720" w:hanging="360"/>
      </w:pPr>
      <w:r>
        <w:rPr>
          <w:rtl w:val="0"/>
        </w:rPr>
        <w:t>Use meaningful commit messages.</w:t>
      </w:r>
    </w:p>
    <w:p w14:paraId="0000008A">
      <w:pPr>
        <w:pStyle w:val="5"/>
        <w:keepNext w:val="0"/>
        <w:keepLines w:val="0"/>
        <w:spacing w:before="240" w:after="40"/>
        <w:rPr>
          <w:b/>
          <w:bCs/>
          <w:color w:val="000000"/>
          <w:sz w:val="22"/>
          <w:szCs w:val="22"/>
        </w:rPr>
      </w:pPr>
      <w:bookmarkStart w:id="35" w:name="_gr3re2svn8ny" w:colFirst="0" w:colLast="0"/>
      <w:bookmarkEnd w:id="35"/>
      <w:r>
        <w:rPr>
          <w:b/>
          <w:bCs/>
          <w:color w:val="000000"/>
          <w:sz w:val="22"/>
          <w:szCs w:val="22"/>
          <w:rtl w:val="0"/>
        </w:rPr>
        <w:t>Troubleshooting</w:t>
      </w:r>
    </w:p>
    <w:tbl>
      <w:tblPr>
        <w:tblStyle w:val="17"/>
        <w:tblW w:w="62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60"/>
        <w:gridCol w:w="4160"/>
      </w:tblGrid>
      <w:tr w14:paraId="2E99DA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8B">
            <w:pPr>
              <w:jc w:val="center"/>
            </w:pPr>
            <w:r>
              <w:rPr>
                <w:b/>
                <w:bCs/>
                <w:rtl w:val="0"/>
              </w:rPr>
              <w:t>Problem</w:t>
            </w:r>
          </w:p>
        </w:tc>
        <w:tc>
          <w:tcPr>
            <w:tcBorders>
              <w:top w:val="nil"/>
              <w:left w:val="nil"/>
              <w:bottom w:val="nil"/>
              <w:right w:val="nil"/>
            </w:tcBorders>
            <w:tcMar>
              <w:top w:w="100" w:type="dxa"/>
              <w:left w:w="100" w:type="dxa"/>
              <w:bottom w:w="100" w:type="dxa"/>
              <w:right w:w="100" w:type="dxa"/>
            </w:tcMar>
            <w:vAlign w:val="top"/>
          </w:tcPr>
          <w:p w14:paraId="0000008C">
            <w:pPr>
              <w:jc w:val="center"/>
            </w:pPr>
            <w:r>
              <w:rPr>
                <w:b/>
                <w:bCs/>
                <w:rtl w:val="0"/>
              </w:rPr>
              <w:t>Solution</w:t>
            </w:r>
          </w:p>
        </w:tc>
      </w:tr>
      <w:tr w14:paraId="029777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8D">
            <w:r>
              <w:rPr>
                <w:rtl w:val="0"/>
              </w:rPr>
              <w:t>Nothing to commit</w:t>
            </w:r>
          </w:p>
        </w:tc>
        <w:tc>
          <w:tcPr>
            <w:tcBorders>
              <w:top w:val="nil"/>
              <w:left w:val="nil"/>
              <w:bottom w:val="nil"/>
              <w:right w:val="nil"/>
            </w:tcBorders>
            <w:tcMar>
              <w:top w:w="100" w:type="dxa"/>
              <w:left w:w="100" w:type="dxa"/>
              <w:bottom w:w="100" w:type="dxa"/>
              <w:right w:w="100" w:type="dxa"/>
            </w:tcMar>
            <w:vAlign w:val="top"/>
          </w:tcPr>
          <w:p w14:paraId="0000008E">
            <w:r>
              <w:rPr>
                <w:rtl w:val="0"/>
              </w:rPr>
              <w:t xml:space="preserve">Ensure file is added using </w:t>
            </w:r>
            <w:r>
              <w:rPr>
                <w:rFonts w:ascii="Roboto Mono" w:hAnsi="Roboto Mono" w:eastAsia="Roboto Mono" w:cs="Roboto Mono"/>
                <w:color w:val="188038"/>
                <w:rtl w:val="0"/>
              </w:rPr>
              <w:t>git add</w:t>
            </w:r>
          </w:p>
        </w:tc>
      </w:tr>
      <w:tr w14:paraId="7A54B8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8F">
            <w:r>
              <w:rPr>
                <w:rtl w:val="0"/>
              </w:rPr>
              <w:t>Commit failed</w:t>
            </w:r>
          </w:p>
        </w:tc>
        <w:tc>
          <w:tcPr>
            <w:tcBorders>
              <w:top w:val="nil"/>
              <w:left w:val="nil"/>
              <w:bottom w:val="nil"/>
              <w:right w:val="nil"/>
            </w:tcBorders>
            <w:tcMar>
              <w:top w:w="100" w:type="dxa"/>
              <w:left w:w="100" w:type="dxa"/>
              <w:bottom w:w="100" w:type="dxa"/>
              <w:right w:w="100" w:type="dxa"/>
            </w:tcMar>
            <w:vAlign w:val="top"/>
          </w:tcPr>
          <w:p w14:paraId="00000090">
            <w:r>
              <w:rPr>
                <w:rtl w:val="0"/>
              </w:rPr>
              <w:t>Check username and email configuration</w:t>
            </w:r>
          </w:p>
        </w:tc>
      </w:tr>
    </w:tbl>
    <w:p w14:paraId="00000091">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92">
      <w:pPr>
        <w:pStyle w:val="4"/>
        <w:keepNext w:val="0"/>
        <w:keepLines w:val="0"/>
        <w:spacing w:before="280"/>
        <w:rPr>
          <w:b/>
          <w:bCs/>
          <w:color w:val="000000"/>
          <w:sz w:val="26"/>
          <w:szCs w:val="26"/>
        </w:rPr>
      </w:pPr>
      <w:bookmarkStart w:id="36" w:name="_4baplg212u8t" w:colFirst="0" w:colLast="0"/>
      <w:bookmarkEnd w:id="36"/>
      <w:r>
        <w:rPr>
          <w:b/>
          <w:bCs/>
          <w:color w:val="000000"/>
          <w:sz w:val="26"/>
          <w:szCs w:val="26"/>
          <w:rtl w:val="0"/>
        </w:rPr>
        <w:t>Task 5: Work with Branches</w:t>
      </w:r>
    </w:p>
    <w:p w14:paraId="00000093">
      <w:pPr>
        <w:pStyle w:val="5"/>
        <w:keepNext w:val="0"/>
        <w:keepLines w:val="0"/>
        <w:spacing w:before="240" w:after="40"/>
        <w:rPr>
          <w:b/>
          <w:bCs/>
          <w:color w:val="000000"/>
          <w:sz w:val="22"/>
          <w:szCs w:val="22"/>
        </w:rPr>
      </w:pPr>
      <w:bookmarkStart w:id="37" w:name="_opni6b33ntz7" w:colFirst="0" w:colLast="0"/>
      <w:bookmarkEnd w:id="37"/>
      <w:r>
        <w:rPr>
          <w:b/>
          <w:bCs/>
          <w:color w:val="000000"/>
          <w:sz w:val="22"/>
          <w:szCs w:val="22"/>
          <w:rtl w:val="0"/>
        </w:rPr>
        <w:t>Purpose</w:t>
      </w:r>
    </w:p>
    <w:p w14:paraId="00000094">
      <w:pPr>
        <w:spacing w:before="240" w:after="240"/>
      </w:pPr>
      <w:r>
        <w:rPr>
          <w:rtl w:val="0"/>
        </w:rPr>
        <w:t>Create, switch, and merge branches.</w:t>
      </w:r>
    </w:p>
    <w:p w14:paraId="00000095">
      <w:pPr>
        <w:pStyle w:val="5"/>
        <w:keepNext w:val="0"/>
        <w:keepLines w:val="0"/>
        <w:spacing w:before="240" w:after="40"/>
        <w:rPr>
          <w:b/>
          <w:bCs/>
          <w:color w:val="000000"/>
          <w:sz w:val="22"/>
          <w:szCs w:val="22"/>
        </w:rPr>
      </w:pPr>
      <w:bookmarkStart w:id="38" w:name="_30quoadubpyr" w:colFirst="0" w:colLast="0"/>
      <w:bookmarkEnd w:id="38"/>
      <w:r>
        <w:rPr>
          <w:b/>
          <w:bCs/>
          <w:color w:val="000000"/>
          <w:sz w:val="22"/>
          <w:szCs w:val="22"/>
          <w:rtl w:val="0"/>
        </w:rPr>
        <w:t>Steps</w:t>
      </w:r>
    </w:p>
    <w:p w14:paraId="00000096">
      <w:pPr>
        <w:numPr>
          <w:ilvl w:val="0"/>
          <w:numId w:val="19"/>
        </w:numPr>
        <w:spacing w:before="240" w:after="240"/>
        <w:ind w:left="720" w:hanging="360"/>
      </w:pPr>
      <w:r>
        <w:rPr>
          <w:rtl w:val="0"/>
        </w:rPr>
        <w:t>Create a new branch:</w:t>
      </w:r>
    </w:p>
    <w:p w14:paraId="00000097">
      <w:r>
        <w:rPr>
          <w:rtl w:val="0"/>
        </w:rPr>
        <w:t>git branch feature1</w:t>
      </w:r>
    </w:p>
    <w:p w14:paraId="00000098"/>
    <w:p w14:paraId="00000099">
      <w:pPr>
        <w:numPr>
          <w:ilvl w:val="0"/>
          <w:numId w:val="20"/>
        </w:numPr>
        <w:spacing w:before="240" w:after="240"/>
        <w:ind w:left="720" w:hanging="360"/>
      </w:pPr>
      <w:r>
        <w:rPr>
          <w:rtl w:val="0"/>
        </w:rPr>
        <w:t>Switch to the branch:</w:t>
      </w:r>
    </w:p>
    <w:p w14:paraId="0000009A">
      <w:r>
        <w:rPr>
          <w:rtl w:val="0"/>
        </w:rPr>
        <w:t>git checkout feature1</w:t>
      </w:r>
    </w:p>
    <w:p w14:paraId="0000009B"/>
    <w:p w14:paraId="0000009C">
      <w:pPr>
        <w:numPr>
          <w:ilvl w:val="0"/>
          <w:numId w:val="21"/>
        </w:numPr>
        <w:spacing w:before="240" w:after="240"/>
        <w:ind w:left="720" w:hanging="360"/>
      </w:pPr>
      <w:r>
        <w:rPr>
          <w:rtl w:val="0"/>
        </w:rPr>
        <w:t>Alternatively, create and switch in one command:</w:t>
      </w:r>
    </w:p>
    <w:p w14:paraId="0000009D">
      <w:r>
        <w:rPr>
          <w:rtl w:val="0"/>
        </w:rPr>
        <w:t>git checkout -b feature2</w:t>
      </w:r>
    </w:p>
    <w:p w14:paraId="0000009E"/>
    <w:p w14:paraId="0000009F">
      <w:pPr>
        <w:numPr>
          <w:ilvl w:val="0"/>
          <w:numId w:val="22"/>
        </w:numPr>
        <w:spacing w:before="240" w:after="240"/>
        <w:ind w:left="720" w:hanging="360"/>
      </w:pPr>
      <w:r>
        <w:rPr>
          <w:rtl w:val="0"/>
        </w:rPr>
        <w:t>List all branches:</w:t>
      </w:r>
    </w:p>
    <w:p w14:paraId="000000A0">
      <w:r>
        <w:rPr>
          <w:rtl w:val="0"/>
        </w:rPr>
        <w:t>git branch</w:t>
      </w:r>
    </w:p>
    <w:p w14:paraId="000000A1"/>
    <w:p w14:paraId="000000A2">
      <w:pPr>
        <w:numPr>
          <w:ilvl w:val="0"/>
          <w:numId w:val="23"/>
        </w:numPr>
        <w:spacing w:before="240" w:after="240"/>
        <w:ind w:left="720" w:hanging="360"/>
      </w:pPr>
      <w:r>
        <w:rPr>
          <w:rtl w:val="0"/>
        </w:rPr>
        <w:t>Switch back to main branch:</w:t>
      </w:r>
    </w:p>
    <w:p w14:paraId="000000A3">
      <w:r>
        <w:rPr>
          <w:rtl w:val="0"/>
        </w:rPr>
        <w:t>git checkout main</w:t>
      </w:r>
    </w:p>
    <w:p w14:paraId="000000A4"/>
    <w:p w14:paraId="000000A5">
      <w:pPr>
        <w:numPr>
          <w:ilvl w:val="0"/>
          <w:numId w:val="24"/>
        </w:numPr>
        <w:spacing w:before="240" w:after="240"/>
        <w:ind w:left="720" w:hanging="360"/>
      </w:pPr>
      <w:r>
        <w:rPr>
          <w:rtl w:val="0"/>
        </w:rPr>
        <w:t>Merge the branch:</w:t>
      </w:r>
    </w:p>
    <w:p w14:paraId="000000A6">
      <w:r>
        <w:rPr>
          <w:rtl w:val="0"/>
        </w:rPr>
        <w:t>git merge feature1</w:t>
      </w:r>
    </w:p>
    <w:p w14:paraId="000000A7"/>
    <w:p w14:paraId="000000A8">
      <w:pPr>
        <w:pStyle w:val="5"/>
        <w:keepNext w:val="0"/>
        <w:keepLines w:val="0"/>
        <w:spacing w:before="240" w:after="40"/>
        <w:rPr>
          <w:b/>
          <w:bCs/>
          <w:color w:val="000000"/>
          <w:sz w:val="22"/>
          <w:szCs w:val="22"/>
        </w:rPr>
      </w:pPr>
      <w:bookmarkStart w:id="39" w:name="_z3l5y8yrpw1k" w:colFirst="0" w:colLast="0"/>
      <w:bookmarkEnd w:id="39"/>
      <w:r>
        <w:rPr>
          <w:b/>
          <w:bCs/>
          <w:color w:val="000000"/>
          <w:sz w:val="22"/>
          <w:szCs w:val="22"/>
          <w:rtl w:val="0"/>
        </w:rPr>
        <w:t>Screenshot Placeholder</w:t>
      </w:r>
    </w:p>
    <w:p w14:paraId="000000A9">
      <w:pPr>
        <w:spacing w:before="240" w:after="240"/>
      </w:pPr>
      <w:r>
        <w:rPr>
          <w:rtl w:val="0"/>
        </w:rPr>
        <w:t>[Insert Screenshot Here]</w:t>
      </w:r>
    </w:p>
    <w:p w14:paraId="000000AA">
      <w:pPr>
        <w:pStyle w:val="5"/>
        <w:keepNext w:val="0"/>
        <w:keepLines w:val="0"/>
        <w:spacing w:before="240" w:after="40"/>
        <w:rPr>
          <w:b/>
          <w:bCs/>
          <w:color w:val="000000"/>
          <w:sz w:val="22"/>
          <w:szCs w:val="22"/>
        </w:rPr>
      </w:pPr>
      <w:bookmarkStart w:id="40" w:name="_6w8o9z2aqymd" w:colFirst="0" w:colLast="0"/>
      <w:bookmarkEnd w:id="40"/>
      <w:r>
        <w:rPr>
          <w:b/>
          <w:bCs/>
          <w:color w:val="000000"/>
          <w:sz w:val="22"/>
          <w:szCs w:val="22"/>
          <w:rtl w:val="0"/>
        </w:rPr>
        <w:t>Expected Output</w:t>
      </w:r>
    </w:p>
    <w:p w14:paraId="000000AB">
      <w:r>
        <w:rPr>
          <w:rtl w:val="0"/>
        </w:rPr>
        <w:t>Switched to branch 'feature1'</w:t>
      </w:r>
    </w:p>
    <w:p w14:paraId="000000AC"/>
    <w:p w14:paraId="000000AD">
      <w:pPr>
        <w:pStyle w:val="5"/>
        <w:keepNext w:val="0"/>
        <w:keepLines w:val="0"/>
        <w:spacing w:before="240" w:after="40"/>
        <w:rPr>
          <w:b/>
          <w:bCs/>
          <w:color w:val="000000"/>
          <w:sz w:val="22"/>
          <w:szCs w:val="22"/>
        </w:rPr>
      </w:pPr>
      <w:bookmarkStart w:id="41" w:name="_xhzhb4mvg3ga" w:colFirst="0" w:colLast="0"/>
      <w:bookmarkEnd w:id="41"/>
      <w:r>
        <w:rPr>
          <w:b/>
          <w:bCs/>
          <w:color w:val="000000"/>
          <w:sz w:val="22"/>
          <w:szCs w:val="22"/>
          <w:rtl w:val="0"/>
        </w:rPr>
        <w:t>Notes</w:t>
      </w:r>
    </w:p>
    <w:p w14:paraId="000000AE">
      <w:pPr>
        <w:numPr>
          <w:ilvl w:val="0"/>
          <w:numId w:val="25"/>
        </w:numPr>
        <w:spacing w:before="240" w:after="240"/>
        <w:ind w:left="720" w:hanging="360"/>
      </w:pPr>
      <w:r>
        <w:rPr>
          <w:rtl w:val="0"/>
        </w:rPr>
        <w:t>Branches help isolate features and bug fixes.</w:t>
      </w:r>
    </w:p>
    <w:p w14:paraId="000000AF">
      <w:pPr>
        <w:pStyle w:val="5"/>
        <w:keepNext w:val="0"/>
        <w:keepLines w:val="0"/>
        <w:spacing w:before="240" w:after="40"/>
        <w:rPr>
          <w:b/>
          <w:bCs/>
          <w:color w:val="000000"/>
          <w:sz w:val="22"/>
          <w:szCs w:val="22"/>
        </w:rPr>
      </w:pPr>
      <w:bookmarkStart w:id="42" w:name="_oooc17qejkr4" w:colFirst="0" w:colLast="0"/>
      <w:bookmarkEnd w:id="42"/>
      <w:r>
        <w:rPr>
          <w:b/>
          <w:bCs/>
          <w:color w:val="000000"/>
          <w:sz w:val="22"/>
          <w:szCs w:val="22"/>
          <w:rtl w:val="0"/>
        </w:rPr>
        <w:t>Troubleshooting</w:t>
      </w:r>
    </w:p>
    <w:tbl>
      <w:tblPr>
        <w:tblStyle w:val="18"/>
        <w:tblW w:w="57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10"/>
        <w:gridCol w:w="3860"/>
      </w:tblGrid>
      <w:tr w14:paraId="0024FF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B0">
            <w:pPr>
              <w:jc w:val="center"/>
            </w:pPr>
            <w:r>
              <w:rPr>
                <w:b/>
                <w:bCs/>
                <w:rtl w:val="0"/>
              </w:rPr>
              <w:t>Problem</w:t>
            </w:r>
          </w:p>
        </w:tc>
        <w:tc>
          <w:tcPr>
            <w:tcBorders>
              <w:top w:val="nil"/>
              <w:left w:val="nil"/>
              <w:bottom w:val="nil"/>
              <w:right w:val="nil"/>
            </w:tcBorders>
            <w:tcMar>
              <w:top w:w="100" w:type="dxa"/>
              <w:left w:w="100" w:type="dxa"/>
              <w:bottom w:w="100" w:type="dxa"/>
              <w:right w:w="100" w:type="dxa"/>
            </w:tcMar>
            <w:vAlign w:val="top"/>
          </w:tcPr>
          <w:p w14:paraId="000000B1">
            <w:pPr>
              <w:jc w:val="center"/>
            </w:pPr>
            <w:r>
              <w:rPr>
                <w:b/>
                <w:bCs/>
                <w:rtl w:val="0"/>
              </w:rPr>
              <w:t>Solution</w:t>
            </w:r>
          </w:p>
        </w:tc>
      </w:tr>
      <w:tr w14:paraId="1D63F2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B2">
            <w:r>
              <w:rPr>
                <w:rtl w:val="0"/>
              </w:rPr>
              <w:t>Branch not found</w:t>
            </w:r>
          </w:p>
        </w:tc>
        <w:tc>
          <w:tcPr>
            <w:tcBorders>
              <w:top w:val="nil"/>
              <w:left w:val="nil"/>
              <w:bottom w:val="nil"/>
              <w:right w:val="nil"/>
            </w:tcBorders>
            <w:tcMar>
              <w:top w:w="100" w:type="dxa"/>
              <w:left w:w="100" w:type="dxa"/>
              <w:bottom w:w="100" w:type="dxa"/>
              <w:right w:w="100" w:type="dxa"/>
            </w:tcMar>
            <w:vAlign w:val="top"/>
          </w:tcPr>
          <w:p w14:paraId="000000B3">
            <w:r>
              <w:rPr>
                <w:rtl w:val="0"/>
              </w:rPr>
              <w:t>Verify branch name</w:t>
            </w:r>
          </w:p>
        </w:tc>
      </w:tr>
      <w:tr w14:paraId="63A873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B4">
            <w:r>
              <w:rPr>
                <w:rtl w:val="0"/>
              </w:rPr>
              <w:t>Merge conflict</w:t>
            </w:r>
          </w:p>
        </w:tc>
        <w:tc>
          <w:tcPr>
            <w:tcBorders>
              <w:top w:val="nil"/>
              <w:left w:val="nil"/>
              <w:bottom w:val="nil"/>
              <w:right w:val="nil"/>
            </w:tcBorders>
            <w:tcMar>
              <w:top w:w="100" w:type="dxa"/>
              <w:left w:w="100" w:type="dxa"/>
              <w:bottom w:w="100" w:type="dxa"/>
              <w:right w:w="100" w:type="dxa"/>
            </w:tcMar>
            <w:vAlign w:val="top"/>
          </w:tcPr>
          <w:p w14:paraId="000000B5">
            <w:r>
              <w:rPr>
                <w:rtl w:val="0"/>
              </w:rPr>
              <w:t>Edit conflicting file and commit again</w:t>
            </w:r>
          </w:p>
        </w:tc>
      </w:tr>
    </w:tbl>
    <w:p w14:paraId="000000B6">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B7">
      <w:pPr>
        <w:pStyle w:val="4"/>
        <w:keepNext w:val="0"/>
        <w:keepLines w:val="0"/>
        <w:spacing w:before="280"/>
        <w:rPr>
          <w:b/>
          <w:bCs/>
          <w:color w:val="000000"/>
          <w:sz w:val="26"/>
          <w:szCs w:val="26"/>
        </w:rPr>
      </w:pPr>
      <w:bookmarkStart w:id="43" w:name="_e6yd4a5g21im" w:colFirst="0" w:colLast="0"/>
      <w:bookmarkEnd w:id="43"/>
      <w:r>
        <w:rPr>
          <w:b/>
          <w:bCs/>
          <w:color w:val="000000"/>
          <w:sz w:val="26"/>
          <w:szCs w:val="26"/>
          <w:rtl w:val="0"/>
        </w:rPr>
        <w:t>Task 6: Connect to a Remote Repository</w:t>
      </w:r>
    </w:p>
    <w:p w14:paraId="000000B8">
      <w:pPr>
        <w:pStyle w:val="5"/>
        <w:keepNext w:val="0"/>
        <w:keepLines w:val="0"/>
        <w:spacing w:before="240" w:after="40"/>
        <w:rPr>
          <w:b/>
          <w:bCs/>
          <w:color w:val="000000"/>
          <w:sz w:val="22"/>
          <w:szCs w:val="22"/>
        </w:rPr>
      </w:pPr>
      <w:bookmarkStart w:id="44" w:name="_i5g41ehgyzpp" w:colFirst="0" w:colLast="0"/>
      <w:bookmarkEnd w:id="44"/>
      <w:r>
        <w:rPr>
          <w:b/>
          <w:bCs/>
          <w:color w:val="000000"/>
          <w:sz w:val="22"/>
          <w:szCs w:val="22"/>
          <w:rtl w:val="0"/>
        </w:rPr>
        <w:t>Purpose</w:t>
      </w:r>
    </w:p>
    <w:p w14:paraId="000000B9">
      <w:pPr>
        <w:spacing w:before="240" w:after="240"/>
      </w:pPr>
      <w:r>
        <w:rPr>
          <w:rtl w:val="0"/>
        </w:rPr>
        <w:t>Link the local repository with a remote repository.</w:t>
      </w:r>
    </w:p>
    <w:p w14:paraId="000000BA">
      <w:pPr>
        <w:pStyle w:val="5"/>
        <w:keepNext w:val="0"/>
        <w:keepLines w:val="0"/>
        <w:spacing w:before="240" w:after="40"/>
        <w:rPr>
          <w:b/>
          <w:bCs/>
          <w:color w:val="000000"/>
          <w:sz w:val="22"/>
          <w:szCs w:val="22"/>
        </w:rPr>
      </w:pPr>
      <w:bookmarkStart w:id="45" w:name="_frasrpi88hjs" w:colFirst="0" w:colLast="0"/>
      <w:bookmarkEnd w:id="45"/>
      <w:r>
        <w:rPr>
          <w:b/>
          <w:bCs/>
          <w:color w:val="000000"/>
          <w:sz w:val="22"/>
          <w:szCs w:val="22"/>
          <w:rtl w:val="0"/>
        </w:rPr>
        <w:t>Steps</w:t>
      </w:r>
    </w:p>
    <w:p w14:paraId="000000BB">
      <w:pPr>
        <w:numPr>
          <w:ilvl w:val="0"/>
          <w:numId w:val="26"/>
        </w:numPr>
        <w:spacing w:before="240" w:after="0" w:afterAutospacing="0"/>
        <w:ind w:left="720" w:hanging="360"/>
      </w:pPr>
      <w:r>
        <w:rPr>
          <w:rtl w:val="0"/>
        </w:rPr>
        <w:t>Create a repository in GitHub.</w:t>
      </w:r>
    </w:p>
    <w:p w14:paraId="000000BC">
      <w:pPr>
        <w:numPr>
          <w:ilvl w:val="0"/>
          <w:numId w:val="26"/>
        </w:numPr>
        <w:spacing w:before="0" w:beforeAutospacing="0" w:after="240"/>
        <w:ind w:left="720" w:hanging="360"/>
      </w:pPr>
      <w:r>
        <w:rPr>
          <w:rtl w:val="0"/>
        </w:rPr>
        <w:t>Add remote origin:</w:t>
      </w:r>
    </w:p>
    <w:p w14:paraId="000000BD">
      <w:r>
        <w:rPr>
          <w:rtl w:val="0"/>
        </w:rPr>
        <w:t>git remote add origin https://github.com/username/repository.git</w:t>
      </w:r>
    </w:p>
    <w:p w14:paraId="000000BE"/>
    <w:p w14:paraId="000000BF">
      <w:pPr>
        <w:numPr>
          <w:ilvl w:val="0"/>
          <w:numId w:val="27"/>
        </w:numPr>
        <w:spacing w:before="240" w:after="240"/>
        <w:ind w:left="720" w:hanging="360"/>
      </w:pPr>
      <w:r>
        <w:rPr>
          <w:rtl w:val="0"/>
        </w:rPr>
        <w:t>Verify remote:</w:t>
      </w:r>
    </w:p>
    <w:p w14:paraId="000000C0">
      <w:r>
        <w:rPr>
          <w:rtl w:val="0"/>
        </w:rPr>
        <w:t>git remote -v</w:t>
      </w:r>
    </w:p>
    <w:p w14:paraId="000000C1"/>
    <w:p w14:paraId="000000C2">
      <w:pPr>
        <w:numPr>
          <w:ilvl w:val="0"/>
          <w:numId w:val="28"/>
        </w:numPr>
        <w:spacing w:before="240" w:after="240"/>
        <w:ind w:left="720" w:hanging="360"/>
      </w:pPr>
      <w:r>
        <w:rPr>
          <w:rtl w:val="0"/>
        </w:rPr>
        <w:t>Push code to remote:</w:t>
      </w:r>
    </w:p>
    <w:p w14:paraId="000000C3">
      <w:r>
        <w:rPr>
          <w:rtl w:val="0"/>
        </w:rPr>
        <w:t>git push -u origin main</w:t>
      </w:r>
    </w:p>
    <w:p w14:paraId="000000C4"/>
    <w:p w14:paraId="000000C5">
      <w:pPr>
        <w:numPr>
          <w:ilvl w:val="0"/>
          <w:numId w:val="29"/>
        </w:numPr>
        <w:spacing w:before="240" w:after="240"/>
        <w:ind w:left="720" w:hanging="360"/>
      </w:pPr>
      <w:r>
        <w:rPr>
          <w:rtl w:val="0"/>
        </w:rPr>
        <w:t>Clone an existing repository:</w:t>
      </w:r>
    </w:p>
    <w:p w14:paraId="000000C6">
      <w:r>
        <w:rPr>
          <w:rtl w:val="0"/>
        </w:rPr>
        <w:t>git clone https://github.com/username/repository.git</w:t>
      </w:r>
    </w:p>
    <w:p w14:paraId="000000C7"/>
    <w:p w14:paraId="000000C8">
      <w:pPr>
        <w:pStyle w:val="5"/>
        <w:keepNext w:val="0"/>
        <w:keepLines w:val="0"/>
        <w:spacing w:before="240" w:after="40"/>
        <w:rPr>
          <w:b/>
          <w:bCs/>
          <w:color w:val="000000"/>
          <w:sz w:val="22"/>
          <w:szCs w:val="22"/>
        </w:rPr>
      </w:pPr>
      <w:bookmarkStart w:id="46" w:name="_8648t7w80jls" w:colFirst="0" w:colLast="0"/>
      <w:bookmarkEnd w:id="46"/>
      <w:r>
        <w:rPr>
          <w:b/>
          <w:bCs/>
          <w:color w:val="000000"/>
          <w:sz w:val="22"/>
          <w:szCs w:val="22"/>
          <w:rtl w:val="0"/>
        </w:rPr>
        <w:t>Screenshot Placeholder</w:t>
      </w:r>
    </w:p>
    <w:p w14:paraId="000000C9">
      <w:pPr>
        <w:spacing w:before="240" w:after="240"/>
      </w:pPr>
      <w:r>
        <w:rPr>
          <w:rtl w:val="0"/>
        </w:rPr>
        <w:t>[Insert Screenshot Here]</w:t>
      </w:r>
    </w:p>
    <w:p w14:paraId="000000CA">
      <w:pPr>
        <w:pStyle w:val="5"/>
        <w:keepNext w:val="0"/>
        <w:keepLines w:val="0"/>
        <w:spacing w:before="240" w:after="40"/>
        <w:rPr>
          <w:b/>
          <w:bCs/>
          <w:color w:val="000000"/>
          <w:sz w:val="22"/>
          <w:szCs w:val="22"/>
        </w:rPr>
      </w:pPr>
      <w:bookmarkStart w:id="47" w:name="_ljgsrelpmkz2" w:colFirst="0" w:colLast="0"/>
      <w:bookmarkEnd w:id="47"/>
      <w:r>
        <w:rPr>
          <w:b/>
          <w:bCs/>
          <w:color w:val="000000"/>
          <w:sz w:val="22"/>
          <w:szCs w:val="22"/>
          <w:rtl w:val="0"/>
        </w:rPr>
        <w:t>Expected Output</w:t>
      </w:r>
    </w:p>
    <w:p w14:paraId="000000CB">
      <w:r>
        <w:rPr>
          <w:rtl w:val="0"/>
        </w:rPr>
        <w:t>origin https://github.com/username/repository.git (fetch)</w:t>
      </w:r>
    </w:p>
    <w:p w14:paraId="000000CC">
      <w:r>
        <w:rPr>
          <w:rtl w:val="0"/>
        </w:rPr>
        <w:t>origin https://github.com/username/repository.git (push)</w:t>
      </w:r>
    </w:p>
    <w:p w14:paraId="000000CD"/>
    <w:p w14:paraId="000000CE">
      <w:pPr>
        <w:pStyle w:val="5"/>
        <w:keepNext w:val="0"/>
        <w:keepLines w:val="0"/>
        <w:spacing w:before="240" w:after="40"/>
        <w:rPr>
          <w:b/>
          <w:bCs/>
          <w:color w:val="000000"/>
          <w:sz w:val="22"/>
          <w:szCs w:val="22"/>
        </w:rPr>
      </w:pPr>
      <w:bookmarkStart w:id="48" w:name="_8i1wiheewx3u" w:colFirst="0" w:colLast="0"/>
      <w:bookmarkEnd w:id="48"/>
      <w:r>
        <w:rPr>
          <w:b/>
          <w:bCs/>
          <w:color w:val="000000"/>
          <w:sz w:val="22"/>
          <w:szCs w:val="22"/>
          <w:rtl w:val="0"/>
        </w:rPr>
        <w:t>Notes</w:t>
      </w:r>
    </w:p>
    <w:p w14:paraId="000000CF">
      <w:pPr>
        <w:numPr>
          <w:ilvl w:val="0"/>
          <w:numId w:val="30"/>
        </w:numPr>
        <w:spacing w:before="240" w:after="240"/>
        <w:ind w:left="720" w:hanging="360"/>
      </w:pPr>
      <w:r>
        <w:rPr>
          <w:rtl w:val="0"/>
        </w:rPr>
        <w:t>Replace URL with actual repository URL.</w:t>
      </w:r>
    </w:p>
    <w:p w14:paraId="000000D0">
      <w:pPr>
        <w:pStyle w:val="5"/>
        <w:keepNext w:val="0"/>
        <w:keepLines w:val="0"/>
        <w:spacing w:before="240" w:after="40"/>
        <w:rPr>
          <w:b/>
          <w:bCs/>
          <w:color w:val="000000"/>
          <w:sz w:val="22"/>
          <w:szCs w:val="22"/>
        </w:rPr>
      </w:pPr>
      <w:bookmarkStart w:id="49" w:name="_75rh641sdz9n" w:colFirst="0" w:colLast="0"/>
      <w:bookmarkEnd w:id="49"/>
      <w:r>
        <w:rPr>
          <w:b/>
          <w:bCs/>
          <w:color w:val="000000"/>
          <w:sz w:val="22"/>
          <w:szCs w:val="22"/>
          <w:rtl w:val="0"/>
        </w:rPr>
        <w:t>Troubleshooting</w:t>
      </w:r>
    </w:p>
    <w:tbl>
      <w:tblPr>
        <w:tblStyle w:val="19"/>
        <w:tblW w:w="54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270"/>
        <w:gridCol w:w="3140"/>
      </w:tblGrid>
      <w:tr w14:paraId="748F10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D1">
            <w:pPr>
              <w:jc w:val="center"/>
            </w:pPr>
            <w:r>
              <w:rPr>
                <w:b/>
                <w:bCs/>
                <w:rtl w:val="0"/>
              </w:rPr>
              <w:t>Problem</w:t>
            </w:r>
          </w:p>
        </w:tc>
        <w:tc>
          <w:tcPr>
            <w:tcBorders>
              <w:top w:val="nil"/>
              <w:left w:val="nil"/>
              <w:bottom w:val="nil"/>
              <w:right w:val="nil"/>
            </w:tcBorders>
            <w:tcMar>
              <w:top w:w="100" w:type="dxa"/>
              <w:left w:w="100" w:type="dxa"/>
              <w:bottom w:w="100" w:type="dxa"/>
              <w:right w:w="100" w:type="dxa"/>
            </w:tcMar>
            <w:vAlign w:val="top"/>
          </w:tcPr>
          <w:p w14:paraId="000000D2">
            <w:pPr>
              <w:jc w:val="center"/>
            </w:pPr>
            <w:r>
              <w:rPr>
                <w:b/>
                <w:bCs/>
                <w:rtl w:val="0"/>
              </w:rPr>
              <w:t>Solution</w:t>
            </w:r>
          </w:p>
        </w:tc>
      </w:tr>
      <w:tr w14:paraId="7D8A85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D3">
            <w:r>
              <w:rPr>
                <w:rtl w:val="0"/>
              </w:rPr>
              <w:t>Authentication failed</w:t>
            </w:r>
          </w:p>
        </w:tc>
        <w:tc>
          <w:tcPr>
            <w:tcBorders>
              <w:top w:val="nil"/>
              <w:left w:val="nil"/>
              <w:bottom w:val="nil"/>
              <w:right w:val="nil"/>
            </w:tcBorders>
            <w:tcMar>
              <w:top w:w="100" w:type="dxa"/>
              <w:left w:w="100" w:type="dxa"/>
              <w:bottom w:w="100" w:type="dxa"/>
              <w:right w:w="100" w:type="dxa"/>
            </w:tcMar>
            <w:vAlign w:val="top"/>
          </w:tcPr>
          <w:p w14:paraId="000000D4">
            <w:r>
              <w:rPr>
                <w:rtl w:val="0"/>
              </w:rPr>
              <w:t>Use Personal Access Token</w:t>
            </w:r>
          </w:p>
        </w:tc>
      </w:tr>
      <w:tr w14:paraId="233620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D5">
            <w:r>
              <w:rPr>
                <w:rtl w:val="0"/>
              </w:rPr>
              <w:t>Permission denied</w:t>
            </w:r>
          </w:p>
        </w:tc>
        <w:tc>
          <w:tcPr>
            <w:tcBorders>
              <w:top w:val="nil"/>
              <w:left w:val="nil"/>
              <w:bottom w:val="nil"/>
              <w:right w:val="nil"/>
            </w:tcBorders>
            <w:tcMar>
              <w:top w:w="100" w:type="dxa"/>
              <w:left w:w="100" w:type="dxa"/>
              <w:bottom w:w="100" w:type="dxa"/>
              <w:right w:w="100" w:type="dxa"/>
            </w:tcMar>
            <w:vAlign w:val="top"/>
          </w:tcPr>
          <w:p w14:paraId="000000D6">
            <w:r>
              <w:rPr>
                <w:rtl w:val="0"/>
              </w:rPr>
              <w:t>Verify repository access rights</w:t>
            </w:r>
          </w:p>
        </w:tc>
      </w:tr>
    </w:tbl>
    <w:p w14:paraId="000000D7">
      <w:pPr>
        <w:pStyle w:val="3"/>
        <w:keepNext w:val="0"/>
        <w:keepLines w:val="0"/>
        <w:spacing w:after="80"/>
        <w:rPr>
          <w:b/>
          <w:bCs/>
          <w:sz w:val="34"/>
          <w:szCs w:val="34"/>
        </w:rPr>
      </w:pPr>
      <w:bookmarkStart w:id="50" w:name="_8s514aatmst" w:colFirst="0" w:colLast="0"/>
      <w:bookmarkEnd w:id="50"/>
      <w:r>
        <w:rPr>
          <w:b/>
          <w:bCs/>
          <w:sz w:val="34"/>
          <w:szCs w:val="34"/>
          <w:rtl w:val="0"/>
        </w:rPr>
        <w:t>Practical Exercise</w:t>
      </w:r>
    </w:p>
    <w:p w14:paraId="000000D8">
      <w:pPr>
        <w:spacing w:before="240" w:after="240"/>
      </w:pPr>
      <w:r>
        <w:rPr>
          <w:rtl w:val="0"/>
        </w:rPr>
        <w:t xml:space="preserve">Create a new Git repository called </w:t>
      </w:r>
      <w:r>
        <w:rPr>
          <w:rFonts w:ascii="Roboto Mono" w:hAnsi="Roboto Mono" w:eastAsia="Roboto Mono" w:cs="Roboto Mono"/>
          <w:color w:val="188038"/>
          <w:rtl w:val="0"/>
        </w:rPr>
        <w:t>student-project</w:t>
      </w:r>
      <w:r>
        <w:rPr>
          <w:rtl w:val="0"/>
        </w:rPr>
        <w:t xml:space="preserve">, add three text files, commit them, create a new branch called </w:t>
      </w:r>
      <w:r>
        <w:rPr>
          <w:rFonts w:ascii="Roboto Mono" w:hAnsi="Roboto Mono" w:eastAsia="Roboto Mono" w:cs="Roboto Mono"/>
          <w:color w:val="188038"/>
          <w:rtl w:val="0"/>
        </w:rPr>
        <w:t>testing</w:t>
      </w:r>
      <w:r>
        <w:rPr>
          <w:rtl w:val="0"/>
        </w:rPr>
        <w:t>, make changes, merge the branch into main, and push the code to a remote repository.</w:t>
      </w:r>
    </w:p>
    <w:p w14:paraId="000000D9">
      <w:pPr>
        <w:pStyle w:val="3"/>
        <w:keepNext w:val="0"/>
        <w:keepLines w:val="0"/>
        <w:spacing w:after="80"/>
        <w:rPr>
          <w:b/>
          <w:bCs/>
          <w:sz w:val="34"/>
          <w:szCs w:val="34"/>
        </w:rPr>
      </w:pPr>
      <w:bookmarkStart w:id="51" w:name="_84vwmw1ulyny" w:colFirst="0" w:colLast="0"/>
      <w:bookmarkEnd w:id="51"/>
      <w:r>
        <w:rPr>
          <w:b/>
          <w:bCs/>
          <w:sz w:val="34"/>
          <w:szCs w:val="34"/>
          <w:rtl w:val="0"/>
        </w:rPr>
        <w:t>Challenge Task</w:t>
      </w:r>
    </w:p>
    <w:p w14:paraId="000000DA">
      <w:pPr>
        <w:spacing w:before="240" w:after="240"/>
      </w:pPr>
      <w:r>
        <w:rPr>
          <w:rtl w:val="0"/>
        </w:rPr>
        <w:t>Create two branches, make conflicting changes in the same file, and resolve the merge conflict manually.</w:t>
      </w:r>
    </w:p>
    <w:p w14:paraId="000000DB">
      <w:pPr>
        <w:pStyle w:val="3"/>
        <w:keepNext w:val="0"/>
        <w:keepLines w:val="0"/>
        <w:spacing w:after="80"/>
        <w:rPr>
          <w:b/>
          <w:bCs/>
          <w:sz w:val="34"/>
          <w:szCs w:val="34"/>
        </w:rPr>
      </w:pPr>
      <w:bookmarkStart w:id="52" w:name="_jwgehn11g2l8" w:colFirst="0" w:colLast="0"/>
      <w:bookmarkEnd w:id="52"/>
      <w:r>
        <w:rPr>
          <w:b/>
          <w:bCs/>
          <w:sz w:val="34"/>
          <w:szCs w:val="34"/>
          <w:rtl w:val="0"/>
        </w:rPr>
        <w:t>Viva Questions</w:t>
      </w:r>
    </w:p>
    <w:p w14:paraId="000000DC">
      <w:pPr>
        <w:numPr>
          <w:ilvl w:val="0"/>
          <w:numId w:val="31"/>
        </w:numPr>
        <w:spacing w:before="240" w:after="0" w:afterAutospacing="0"/>
        <w:ind w:left="720" w:hanging="360"/>
      </w:pPr>
      <w:r>
        <w:rPr>
          <w:rtl w:val="0"/>
        </w:rPr>
        <w:t>What is Git?</w:t>
      </w:r>
    </w:p>
    <w:p w14:paraId="000000DD">
      <w:pPr>
        <w:numPr>
          <w:ilvl w:val="0"/>
          <w:numId w:val="31"/>
        </w:numPr>
        <w:spacing w:before="0" w:beforeAutospacing="0" w:after="0" w:afterAutospacing="0"/>
        <w:ind w:left="720" w:hanging="360"/>
      </w:pPr>
      <w:r>
        <w:rPr>
          <w:rtl w:val="0"/>
        </w:rPr>
        <w:t>What is the difference between Git and GitHub?</w:t>
      </w:r>
    </w:p>
    <w:p w14:paraId="000000DE">
      <w:pPr>
        <w:numPr>
          <w:ilvl w:val="0"/>
          <w:numId w:val="31"/>
        </w:numPr>
        <w:spacing w:before="0" w:beforeAutospacing="0" w:after="0" w:afterAutospacing="0"/>
        <w:ind w:left="720" w:hanging="360"/>
      </w:pPr>
      <w:r>
        <w:rPr>
          <w:rtl w:val="0"/>
        </w:rPr>
        <w:t xml:space="preserve">What does </w:t>
      </w:r>
      <w:r>
        <w:rPr>
          <w:rFonts w:ascii="Roboto Mono" w:hAnsi="Roboto Mono" w:eastAsia="Roboto Mono" w:cs="Roboto Mono"/>
          <w:color w:val="188038"/>
          <w:rtl w:val="0"/>
        </w:rPr>
        <w:t>git init</w:t>
      </w:r>
      <w:r>
        <w:rPr>
          <w:rtl w:val="0"/>
        </w:rPr>
        <w:t xml:space="preserve"> do?</w:t>
      </w:r>
    </w:p>
    <w:p w14:paraId="000000DF">
      <w:pPr>
        <w:numPr>
          <w:ilvl w:val="0"/>
          <w:numId w:val="31"/>
        </w:numPr>
        <w:spacing w:before="0" w:beforeAutospacing="0" w:after="0" w:afterAutospacing="0"/>
        <w:ind w:left="720" w:hanging="360"/>
      </w:pPr>
      <w:r>
        <w:rPr>
          <w:rtl w:val="0"/>
        </w:rPr>
        <w:t>What is a branch?</w:t>
      </w:r>
    </w:p>
    <w:p w14:paraId="000000E0">
      <w:pPr>
        <w:numPr>
          <w:ilvl w:val="0"/>
          <w:numId w:val="31"/>
        </w:numPr>
        <w:spacing w:before="0" w:beforeAutospacing="0" w:after="0" w:afterAutospacing="0"/>
        <w:ind w:left="720" w:hanging="360"/>
      </w:pPr>
      <w:r>
        <w:rPr>
          <w:rtl w:val="0"/>
        </w:rPr>
        <w:t xml:space="preserve">What is the purpose of </w:t>
      </w:r>
      <w:r>
        <w:rPr>
          <w:rFonts w:ascii="Roboto Mono" w:hAnsi="Roboto Mono" w:eastAsia="Roboto Mono" w:cs="Roboto Mono"/>
          <w:color w:val="188038"/>
          <w:rtl w:val="0"/>
        </w:rPr>
        <w:t>git add</w:t>
      </w:r>
      <w:r>
        <w:rPr>
          <w:rtl w:val="0"/>
        </w:rPr>
        <w:t>?</w:t>
      </w:r>
    </w:p>
    <w:p w14:paraId="000000E1">
      <w:pPr>
        <w:numPr>
          <w:ilvl w:val="0"/>
          <w:numId w:val="31"/>
        </w:numPr>
        <w:spacing w:before="0" w:beforeAutospacing="0" w:after="0" w:afterAutospacing="0"/>
        <w:ind w:left="720" w:hanging="360"/>
      </w:pPr>
      <w:r>
        <w:rPr>
          <w:rtl w:val="0"/>
        </w:rPr>
        <w:t xml:space="preserve">What is the difference between </w:t>
      </w:r>
      <w:r>
        <w:rPr>
          <w:rFonts w:ascii="Roboto Mono" w:hAnsi="Roboto Mono" w:eastAsia="Roboto Mono" w:cs="Roboto Mono"/>
          <w:color w:val="188038"/>
          <w:rtl w:val="0"/>
        </w:rPr>
        <w:t>git fetch</w:t>
      </w:r>
      <w:r>
        <w:rPr>
          <w:rtl w:val="0"/>
        </w:rPr>
        <w:t xml:space="preserve"> and </w:t>
      </w:r>
      <w:r>
        <w:rPr>
          <w:rFonts w:ascii="Roboto Mono" w:hAnsi="Roboto Mono" w:eastAsia="Roboto Mono" w:cs="Roboto Mono"/>
          <w:color w:val="188038"/>
          <w:rtl w:val="0"/>
        </w:rPr>
        <w:t>git pull</w:t>
      </w:r>
      <w:r>
        <w:rPr>
          <w:rtl w:val="0"/>
        </w:rPr>
        <w:t>?</w:t>
      </w:r>
    </w:p>
    <w:p w14:paraId="000000E2">
      <w:pPr>
        <w:numPr>
          <w:ilvl w:val="0"/>
          <w:numId w:val="31"/>
        </w:numPr>
        <w:spacing w:before="0" w:beforeAutospacing="0" w:after="0" w:afterAutospacing="0"/>
        <w:ind w:left="720" w:hanging="360"/>
      </w:pPr>
      <w:r>
        <w:rPr>
          <w:rtl w:val="0"/>
        </w:rPr>
        <w:t>What is merge conflict?</w:t>
      </w:r>
    </w:p>
    <w:p w14:paraId="000000E3">
      <w:pPr>
        <w:numPr>
          <w:ilvl w:val="0"/>
          <w:numId w:val="31"/>
        </w:numPr>
        <w:spacing w:before="0" w:beforeAutospacing="0" w:after="0" w:afterAutospacing="0"/>
        <w:ind w:left="720" w:hanging="360"/>
      </w:pPr>
      <w:r>
        <w:rPr>
          <w:rtl w:val="0"/>
        </w:rPr>
        <w:t xml:space="preserve">What is the purpose of </w:t>
      </w:r>
      <w:r>
        <w:rPr>
          <w:rFonts w:ascii="Roboto Mono" w:hAnsi="Roboto Mono" w:eastAsia="Roboto Mono" w:cs="Roboto Mono"/>
          <w:color w:val="188038"/>
          <w:rtl w:val="0"/>
        </w:rPr>
        <w:t>git clone</w:t>
      </w:r>
      <w:r>
        <w:rPr>
          <w:rtl w:val="0"/>
        </w:rPr>
        <w:t>?</w:t>
      </w:r>
    </w:p>
    <w:p w14:paraId="000000E4">
      <w:pPr>
        <w:numPr>
          <w:ilvl w:val="0"/>
          <w:numId w:val="31"/>
        </w:numPr>
        <w:spacing w:before="0" w:beforeAutospacing="0" w:after="0" w:afterAutospacing="0"/>
        <w:ind w:left="720" w:hanging="360"/>
      </w:pPr>
      <w:r>
        <w:rPr>
          <w:rtl w:val="0"/>
        </w:rPr>
        <w:t>What is a remote repository?</w:t>
      </w:r>
    </w:p>
    <w:p w14:paraId="000000E5">
      <w:pPr>
        <w:numPr>
          <w:ilvl w:val="0"/>
          <w:numId w:val="31"/>
        </w:numPr>
        <w:spacing w:before="0" w:beforeAutospacing="0" w:after="240"/>
        <w:ind w:left="720" w:hanging="360"/>
      </w:pPr>
      <w:r>
        <w:rPr>
          <w:rtl w:val="0"/>
        </w:rPr>
        <w:t xml:space="preserve">What is the use of </w:t>
      </w:r>
      <w:r>
        <w:rPr>
          <w:rFonts w:ascii="Roboto Mono" w:hAnsi="Roboto Mono" w:eastAsia="Roboto Mono" w:cs="Roboto Mono"/>
          <w:color w:val="188038"/>
          <w:rtl w:val="0"/>
        </w:rPr>
        <w:t>git log</w:t>
      </w:r>
      <w:r>
        <w:rPr>
          <w:rtl w:val="0"/>
        </w:rPr>
        <w:t>?</w:t>
      </w:r>
    </w:p>
    <w:p w14:paraId="000000E6">
      <w:pPr>
        <w:pStyle w:val="3"/>
        <w:keepNext w:val="0"/>
        <w:keepLines w:val="0"/>
        <w:spacing w:after="80"/>
        <w:rPr>
          <w:b/>
          <w:bCs/>
          <w:sz w:val="34"/>
          <w:szCs w:val="34"/>
        </w:rPr>
      </w:pPr>
      <w:bookmarkStart w:id="53" w:name="_10e0edp2n1j3" w:colFirst="0" w:colLast="0"/>
      <w:bookmarkEnd w:id="53"/>
      <w:r>
        <w:rPr>
          <w:b/>
          <w:bCs/>
          <w:sz w:val="34"/>
          <w:szCs w:val="34"/>
          <w:rtl w:val="0"/>
        </w:rPr>
        <w:t>Review Questions</w:t>
      </w:r>
    </w:p>
    <w:p w14:paraId="000000E7">
      <w:pPr>
        <w:numPr>
          <w:ilvl w:val="0"/>
          <w:numId w:val="32"/>
        </w:numPr>
        <w:spacing w:before="240" w:after="0" w:afterAutospacing="0"/>
        <w:ind w:left="720" w:hanging="360"/>
      </w:pPr>
      <w:r>
        <w:rPr>
          <w:rtl w:val="0"/>
        </w:rPr>
        <w:t>Explain the purpose of Git.</w:t>
      </w:r>
    </w:p>
    <w:p w14:paraId="000000E8">
      <w:pPr>
        <w:numPr>
          <w:ilvl w:val="0"/>
          <w:numId w:val="32"/>
        </w:numPr>
        <w:spacing w:before="0" w:beforeAutospacing="0" w:after="0" w:afterAutospacing="0"/>
        <w:ind w:left="720" w:hanging="360"/>
      </w:pPr>
      <w:r>
        <w:rPr>
          <w:rtl w:val="0"/>
        </w:rPr>
        <w:t>Write the command to initialize a repository.</w:t>
      </w:r>
    </w:p>
    <w:p w14:paraId="000000E9">
      <w:pPr>
        <w:numPr>
          <w:ilvl w:val="0"/>
          <w:numId w:val="32"/>
        </w:numPr>
        <w:spacing w:before="0" w:beforeAutospacing="0" w:after="0" w:afterAutospacing="0"/>
        <w:ind w:left="720" w:hanging="360"/>
      </w:pPr>
      <w:r>
        <w:rPr>
          <w:rtl w:val="0"/>
        </w:rPr>
        <w:t>Write the command to create a branch.</w:t>
      </w:r>
    </w:p>
    <w:p w14:paraId="000000EA">
      <w:pPr>
        <w:numPr>
          <w:ilvl w:val="0"/>
          <w:numId w:val="32"/>
        </w:numPr>
        <w:spacing w:before="0" w:beforeAutospacing="0" w:after="0" w:afterAutospacing="0"/>
        <w:ind w:left="720" w:hanging="360"/>
      </w:pPr>
      <w:r>
        <w:rPr>
          <w:rtl w:val="0"/>
        </w:rPr>
        <w:t>How do you commit changes?</w:t>
      </w:r>
    </w:p>
    <w:p w14:paraId="000000EB">
      <w:pPr>
        <w:numPr>
          <w:ilvl w:val="0"/>
          <w:numId w:val="32"/>
        </w:numPr>
        <w:spacing w:before="0" w:beforeAutospacing="0" w:after="0" w:afterAutospacing="0"/>
        <w:ind w:left="720" w:hanging="360"/>
      </w:pPr>
      <w:r>
        <w:rPr>
          <w:rtl w:val="0"/>
        </w:rPr>
        <w:t>How do you push code to a remote repository?</w:t>
      </w:r>
    </w:p>
    <w:p w14:paraId="000000EC">
      <w:pPr>
        <w:numPr>
          <w:ilvl w:val="0"/>
          <w:numId w:val="32"/>
        </w:numPr>
        <w:spacing w:before="0" w:beforeAutospacing="0" w:after="0" w:afterAutospacing="0"/>
        <w:ind w:left="720" w:hanging="360"/>
      </w:pPr>
      <w:r>
        <w:rPr>
          <w:rtl w:val="0"/>
        </w:rPr>
        <w:t xml:space="preserve">What is the use of </w:t>
      </w:r>
      <w:r>
        <w:rPr>
          <w:rFonts w:ascii="Roboto Mono" w:hAnsi="Roboto Mono" w:eastAsia="Roboto Mono" w:cs="Roboto Mono"/>
          <w:color w:val="188038"/>
          <w:rtl w:val="0"/>
        </w:rPr>
        <w:t>git status</w:t>
      </w:r>
      <w:r>
        <w:rPr>
          <w:rtl w:val="0"/>
        </w:rPr>
        <w:t>?</w:t>
      </w:r>
    </w:p>
    <w:p w14:paraId="000000ED">
      <w:pPr>
        <w:numPr>
          <w:ilvl w:val="0"/>
          <w:numId w:val="32"/>
        </w:numPr>
        <w:spacing w:before="0" w:beforeAutospacing="0" w:after="0" w:afterAutospacing="0"/>
        <w:ind w:left="720" w:hanging="360"/>
      </w:pPr>
      <w:r>
        <w:rPr>
          <w:rtl w:val="0"/>
        </w:rPr>
        <w:t xml:space="preserve">Explain the purpose of </w:t>
      </w:r>
      <w:r>
        <w:rPr>
          <w:rFonts w:ascii="Roboto Mono" w:hAnsi="Roboto Mono" w:eastAsia="Roboto Mono" w:cs="Roboto Mono"/>
          <w:color w:val="188038"/>
          <w:rtl w:val="0"/>
        </w:rPr>
        <w:t>.gitignore</w:t>
      </w:r>
      <w:r>
        <w:rPr>
          <w:rtl w:val="0"/>
        </w:rPr>
        <w:t>.</w:t>
      </w:r>
    </w:p>
    <w:p w14:paraId="000000EE">
      <w:pPr>
        <w:numPr>
          <w:ilvl w:val="0"/>
          <w:numId w:val="32"/>
        </w:numPr>
        <w:spacing w:before="0" w:beforeAutospacing="0" w:after="0" w:afterAutospacing="0"/>
        <w:ind w:left="720" w:hanging="360"/>
      </w:pPr>
      <w:r>
        <w:rPr>
          <w:rtl w:val="0"/>
        </w:rPr>
        <w:t>How do you merge branches?</w:t>
      </w:r>
    </w:p>
    <w:p w14:paraId="000000EF">
      <w:pPr>
        <w:numPr>
          <w:ilvl w:val="0"/>
          <w:numId w:val="32"/>
        </w:numPr>
        <w:spacing w:before="0" w:beforeAutospacing="0" w:after="0" w:afterAutospacing="0"/>
        <w:ind w:left="720" w:hanging="360"/>
      </w:pPr>
      <w:r>
        <w:rPr>
          <w:rtl w:val="0"/>
        </w:rPr>
        <w:t>What is a detached HEAD state?</w:t>
      </w:r>
    </w:p>
    <w:p w14:paraId="000000F0">
      <w:pPr>
        <w:numPr>
          <w:ilvl w:val="0"/>
          <w:numId w:val="32"/>
        </w:numPr>
        <w:spacing w:before="0" w:beforeAutospacing="0" w:after="240"/>
        <w:ind w:left="720" w:hanging="360"/>
      </w:pPr>
      <w:r>
        <w:rPr>
          <w:rtl w:val="0"/>
        </w:rPr>
        <w:t>What are Git tags?</w:t>
      </w:r>
    </w:p>
    <w:p w14:paraId="000000F1">
      <w:pPr>
        <w:pStyle w:val="3"/>
        <w:keepNext w:val="0"/>
        <w:keepLines w:val="0"/>
        <w:spacing w:after="80"/>
        <w:rPr>
          <w:b/>
          <w:bCs/>
          <w:sz w:val="34"/>
          <w:szCs w:val="34"/>
        </w:rPr>
      </w:pPr>
      <w:bookmarkStart w:id="54" w:name="_gid6v316mztr" w:colFirst="0" w:colLast="0"/>
      <w:bookmarkEnd w:id="54"/>
      <w:r>
        <w:rPr>
          <w:b/>
          <w:bCs/>
          <w:sz w:val="34"/>
          <w:szCs w:val="34"/>
          <w:rtl w:val="0"/>
        </w:rPr>
        <w:t>Conclusion</w:t>
      </w:r>
    </w:p>
    <w:p w14:paraId="000000F2">
      <w:pPr>
        <w:spacing w:before="240" w:after="240"/>
      </w:pPr>
      <w:r>
        <w:rPr>
          <w:rtl w:val="0"/>
        </w:rPr>
        <w:t>Students learned how to configure Git, create repositories, manage commits, work with branches, and connect to remote repositories.</w:t>
      </w:r>
    </w:p>
    <w:p w14:paraId="000000F3">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F4">
      <w:pPr>
        <w:pStyle w:val="2"/>
        <w:keepNext w:val="0"/>
        <w:keepLines w:val="0"/>
        <w:spacing w:before="480"/>
        <w:rPr>
          <w:b/>
          <w:bCs/>
          <w:sz w:val="46"/>
          <w:szCs w:val="46"/>
        </w:rPr>
      </w:pPr>
      <w:bookmarkStart w:id="55" w:name="_2brdioc39rh4" w:colFirst="0" w:colLast="0"/>
      <w:bookmarkEnd w:id="55"/>
      <w:r>
        <w:rPr>
          <w:b/>
          <w:bCs/>
          <w:sz w:val="46"/>
          <w:szCs w:val="46"/>
          <w:rtl w:val="0"/>
        </w:rPr>
        <w:t>Lab 2: Docker Commands for Images and Containers</w:t>
      </w:r>
    </w:p>
    <w:p w14:paraId="000000F5">
      <w:pPr>
        <w:pStyle w:val="3"/>
        <w:keepNext w:val="0"/>
        <w:keepLines w:val="0"/>
        <w:spacing w:after="80"/>
        <w:rPr>
          <w:b/>
          <w:bCs/>
          <w:sz w:val="34"/>
          <w:szCs w:val="34"/>
        </w:rPr>
      </w:pPr>
      <w:bookmarkStart w:id="56" w:name="_thrp7jenifh2" w:colFirst="0" w:colLast="0"/>
      <w:bookmarkEnd w:id="56"/>
      <w:r>
        <w:rPr>
          <w:b/>
          <w:bCs/>
          <w:sz w:val="34"/>
          <w:szCs w:val="34"/>
          <w:rtl w:val="0"/>
        </w:rPr>
        <w:t>Objective</w:t>
      </w:r>
    </w:p>
    <w:p w14:paraId="000000F6">
      <w:pPr>
        <w:spacing w:before="240" w:after="240"/>
      </w:pPr>
      <w:r>
        <w:rPr>
          <w:rtl w:val="0"/>
        </w:rPr>
        <w:t>Learn how to use Docker commands to manage images and containers for MySQL, PostgreSQL, WordPress, Nginx, and MongoDB.</w:t>
      </w:r>
    </w:p>
    <w:p w14:paraId="000000F7">
      <w:pPr>
        <w:pStyle w:val="3"/>
        <w:keepNext w:val="0"/>
        <w:keepLines w:val="0"/>
        <w:spacing w:after="80"/>
        <w:rPr>
          <w:b/>
          <w:bCs/>
          <w:sz w:val="34"/>
          <w:szCs w:val="34"/>
        </w:rPr>
      </w:pPr>
      <w:bookmarkStart w:id="57" w:name="_q5usg3go4ka" w:colFirst="0" w:colLast="0"/>
      <w:bookmarkEnd w:id="57"/>
      <w:r>
        <w:rPr>
          <w:b/>
          <w:bCs/>
          <w:sz w:val="34"/>
          <w:szCs w:val="34"/>
          <w:rtl w:val="0"/>
        </w:rPr>
        <w:t>Prerequisites</w:t>
      </w:r>
    </w:p>
    <w:p w14:paraId="000000F8">
      <w:pPr>
        <w:numPr>
          <w:ilvl w:val="0"/>
          <w:numId w:val="33"/>
        </w:numPr>
        <w:spacing w:before="240" w:after="0" w:afterAutospacing="0"/>
        <w:ind w:left="720" w:hanging="360"/>
      </w:pPr>
      <w:r>
        <w:rPr>
          <w:rtl w:val="0"/>
        </w:rPr>
        <w:t>Basic understanding of containers</w:t>
      </w:r>
    </w:p>
    <w:p w14:paraId="000000F9">
      <w:pPr>
        <w:numPr>
          <w:ilvl w:val="0"/>
          <w:numId w:val="33"/>
        </w:numPr>
        <w:spacing w:before="0" w:beforeAutospacing="0" w:after="0" w:afterAutospacing="0"/>
        <w:ind w:left="720" w:hanging="360"/>
      </w:pPr>
      <w:r>
        <w:rPr>
          <w:rtl w:val="0"/>
        </w:rPr>
        <w:t>Docker installed on the system</w:t>
      </w:r>
    </w:p>
    <w:p w14:paraId="000000FA">
      <w:pPr>
        <w:numPr>
          <w:ilvl w:val="0"/>
          <w:numId w:val="33"/>
        </w:numPr>
        <w:spacing w:before="0" w:beforeAutospacing="0" w:after="0" w:afterAutospacing="0"/>
        <w:ind w:left="720" w:hanging="360"/>
      </w:pPr>
      <w:r>
        <w:rPr>
          <w:rtl w:val="0"/>
        </w:rPr>
        <w:t>Internet connection</w:t>
      </w:r>
    </w:p>
    <w:p w14:paraId="000000FB">
      <w:pPr>
        <w:numPr>
          <w:ilvl w:val="0"/>
          <w:numId w:val="33"/>
        </w:numPr>
        <w:spacing w:before="0" w:beforeAutospacing="0" w:after="240"/>
        <w:ind w:left="720" w:hanging="360"/>
      </w:pPr>
      <w:r>
        <w:rPr>
          <w:rtl w:val="0"/>
        </w:rPr>
        <w:t>Administrator or sudo access</w:t>
      </w:r>
    </w:p>
    <w:p w14:paraId="000000FC">
      <w:pPr>
        <w:pStyle w:val="3"/>
        <w:keepNext w:val="0"/>
        <w:keepLines w:val="0"/>
        <w:spacing w:after="80"/>
        <w:rPr>
          <w:b/>
          <w:bCs/>
          <w:sz w:val="34"/>
          <w:szCs w:val="34"/>
        </w:rPr>
      </w:pPr>
      <w:bookmarkStart w:id="58" w:name="_cjbrph8ig1kq" w:colFirst="0" w:colLast="0"/>
      <w:bookmarkEnd w:id="58"/>
      <w:r>
        <w:rPr>
          <w:b/>
          <w:bCs/>
          <w:sz w:val="34"/>
          <w:szCs w:val="34"/>
          <w:rtl w:val="0"/>
        </w:rPr>
        <w:t>Lab Environment</w:t>
      </w:r>
    </w:p>
    <w:tbl>
      <w:tblPr>
        <w:tblStyle w:val="20"/>
        <w:tblW w:w="506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55"/>
        <w:gridCol w:w="3110"/>
      </w:tblGrid>
      <w:tr w14:paraId="30B6E9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FD">
            <w:pPr>
              <w:jc w:val="center"/>
            </w:pPr>
            <w:r>
              <w:rPr>
                <w:b/>
                <w:bCs/>
                <w:rtl w:val="0"/>
              </w:rPr>
              <w:t>Component</w:t>
            </w:r>
          </w:p>
        </w:tc>
        <w:tc>
          <w:tcPr>
            <w:tcBorders>
              <w:top w:val="nil"/>
              <w:left w:val="nil"/>
              <w:bottom w:val="nil"/>
              <w:right w:val="nil"/>
            </w:tcBorders>
            <w:tcMar>
              <w:top w:w="100" w:type="dxa"/>
              <w:left w:w="100" w:type="dxa"/>
              <w:bottom w:w="100" w:type="dxa"/>
              <w:right w:w="100" w:type="dxa"/>
            </w:tcMar>
            <w:vAlign w:val="top"/>
          </w:tcPr>
          <w:p w14:paraId="000000FE">
            <w:pPr>
              <w:jc w:val="center"/>
            </w:pPr>
            <w:r>
              <w:rPr>
                <w:b/>
                <w:bCs/>
                <w:rtl w:val="0"/>
              </w:rPr>
              <w:t>Details</w:t>
            </w:r>
          </w:p>
        </w:tc>
      </w:tr>
      <w:tr w14:paraId="1AAE9E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FF">
            <w:r>
              <w:rPr>
                <w:rtl w:val="0"/>
              </w:rPr>
              <w:t>Operating System</w:t>
            </w:r>
          </w:p>
        </w:tc>
        <w:tc>
          <w:tcPr>
            <w:tcBorders>
              <w:top w:val="nil"/>
              <w:left w:val="nil"/>
              <w:bottom w:val="nil"/>
              <w:right w:val="nil"/>
            </w:tcBorders>
            <w:tcMar>
              <w:top w:w="100" w:type="dxa"/>
              <w:left w:w="100" w:type="dxa"/>
              <w:bottom w:w="100" w:type="dxa"/>
              <w:right w:w="100" w:type="dxa"/>
            </w:tcMar>
            <w:vAlign w:val="top"/>
          </w:tcPr>
          <w:p w14:paraId="00000100">
            <w:r>
              <w:rPr>
                <w:rtl w:val="0"/>
              </w:rPr>
              <w:t>Windows, Linux, macOS</w:t>
            </w:r>
          </w:p>
        </w:tc>
      </w:tr>
      <w:tr w14:paraId="25500D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01">
            <w:r>
              <w:rPr>
                <w:rtl w:val="0"/>
              </w:rPr>
              <w:t>Software</w:t>
            </w:r>
          </w:p>
        </w:tc>
        <w:tc>
          <w:tcPr>
            <w:tcBorders>
              <w:top w:val="nil"/>
              <w:left w:val="nil"/>
              <w:bottom w:val="nil"/>
              <w:right w:val="nil"/>
            </w:tcBorders>
            <w:tcMar>
              <w:top w:w="100" w:type="dxa"/>
              <w:left w:w="100" w:type="dxa"/>
              <w:bottom w:w="100" w:type="dxa"/>
              <w:right w:w="100" w:type="dxa"/>
            </w:tcMar>
            <w:vAlign w:val="top"/>
          </w:tcPr>
          <w:p w14:paraId="00000102">
            <w:r>
              <w:rPr>
                <w:rtl w:val="0"/>
              </w:rPr>
              <w:t>Docker Engine 24.x or later</w:t>
            </w:r>
          </w:p>
        </w:tc>
      </w:tr>
      <w:tr w14:paraId="0C7DE3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03">
            <w:r>
              <w:rPr>
                <w:rtl w:val="0"/>
              </w:rPr>
              <w:t>RAM</w:t>
            </w:r>
          </w:p>
        </w:tc>
        <w:tc>
          <w:tcPr>
            <w:tcBorders>
              <w:top w:val="nil"/>
              <w:left w:val="nil"/>
              <w:bottom w:val="nil"/>
              <w:right w:val="nil"/>
            </w:tcBorders>
            <w:tcMar>
              <w:top w:w="100" w:type="dxa"/>
              <w:left w:w="100" w:type="dxa"/>
              <w:bottom w:w="100" w:type="dxa"/>
              <w:right w:w="100" w:type="dxa"/>
            </w:tcMar>
            <w:vAlign w:val="top"/>
          </w:tcPr>
          <w:p w14:paraId="00000104">
            <w:r>
              <w:rPr>
                <w:rtl w:val="0"/>
              </w:rPr>
              <w:t>Minimum 8 GB</w:t>
            </w:r>
          </w:p>
        </w:tc>
      </w:tr>
      <w:tr w14:paraId="0FBF3C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05">
            <w:r>
              <w:rPr>
                <w:rtl w:val="0"/>
              </w:rPr>
              <w:t>CPU</w:t>
            </w:r>
          </w:p>
        </w:tc>
        <w:tc>
          <w:tcPr>
            <w:tcBorders>
              <w:top w:val="nil"/>
              <w:left w:val="nil"/>
              <w:bottom w:val="nil"/>
              <w:right w:val="nil"/>
            </w:tcBorders>
            <w:tcMar>
              <w:top w:w="100" w:type="dxa"/>
              <w:left w:w="100" w:type="dxa"/>
              <w:bottom w:w="100" w:type="dxa"/>
              <w:right w:w="100" w:type="dxa"/>
            </w:tcMar>
            <w:vAlign w:val="top"/>
          </w:tcPr>
          <w:p w14:paraId="00000106">
            <w:r>
              <w:rPr>
                <w:rtl w:val="0"/>
              </w:rPr>
              <w:t>Dual Core or higher</w:t>
            </w:r>
          </w:p>
        </w:tc>
      </w:tr>
      <w:tr w14:paraId="7A97EF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07">
            <w:r>
              <w:rPr>
                <w:rtl w:val="0"/>
              </w:rPr>
              <w:t>Internet</w:t>
            </w:r>
          </w:p>
        </w:tc>
        <w:tc>
          <w:tcPr>
            <w:tcBorders>
              <w:top w:val="nil"/>
              <w:left w:val="nil"/>
              <w:bottom w:val="nil"/>
              <w:right w:val="nil"/>
            </w:tcBorders>
            <w:tcMar>
              <w:top w:w="100" w:type="dxa"/>
              <w:left w:w="100" w:type="dxa"/>
              <w:bottom w:w="100" w:type="dxa"/>
              <w:right w:w="100" w:type="dxa"/>
            </w:tcMar>
            <w:vAlign w:val="top"/>
          </w:tcPr>
          <w:p w14:paraId="00000108">
            <w:r>
              <w:rPr>
                <w:rtl w:val="0"/>
              </w:rPr>
              <w:t>Required for image download</w:t>
            </w:r>
          </w:p>
        </w:tc>
      </w:tr>
    </w:tbl>
    <w:p w14:paraId="00000109">
      <w:pPr>
        <w:pStyle w:val="3"/>
        <w:keepNext w:val="0"/>
        <w:keepLines w:val="0"/>
        <w:spacing w:after="80"/>
        <w:rPr>
          <w:b/>
          <w:bCs/>
          <w:sz w:val="34"/>
          <w:szCs w:val="34"/>
        </w:rPr>
      </w:pPr>
      <w:bookmarkStart w:id="59" w:name="_hal8hkbd7wxu" w:colFirst="0" w:colLast="0"/>
      <w:bookmarkEnd w:id="59"/>
      <w:r>
        <w:rPr>
          <w:b/>
          <w:bCs/>
          <w:sz w:val="34"/>
          <w:szCs w:val="34"/>
          <w:rtl w:val="0"/>
        </w:rPr>
        <w:t>Theory / Background</w:t>
      </w:r>
    </w:p>
    <w:p w14:paraId="0000010A">
      <w:pPr>
        <w:spacing w:before="240" w:after="240"/>
      </w:pPr>
      <w:r>
        <w:rPr>
          <w:rtl w:val="0"/>
        </w:rPr>
        <w:t>Docker is a containerization platform that allows applications and services to run in isolated environments called containers. Docker images are templates used to create containers.</w:t>
      </w:r>
    </w:p>
    <w:p w14:paraId="0000010B">
      <w:pPr>
        <w:spacing w:before="240" w:after="240"/>
      </w:pPr>
    </w:p>
    <w:p w14:paraId="0000010C">
      <w:pPr>
        <w:pStyle w:val="4"/>
        <w:keepNext w:val="0"/>
        <w:keepLines w:val="0"/>
        <w:spacing w:before="280"/>
        <w:rPr>
          <w:b/>
          <w:bCs/>
          <w:color w:val="000000"/>
          <w:sz w:val="26"/>
          <w:szCs w:val="26"/>
        </w:rPr>
      </w:pPr>
      <w:bookmarkStart w:id="60" w:name="_fsjkxmvl4kvc" w:colFirst="0" w:colLast="0"/>
      <w:bookmarkEnd w:id="60"/>
      <w:r>
        <w:rPr>
          <w:b/>
          <w:bCs/>
          <w:color w:val="000000"/>
          <w:sz w:val="26"/>
          <w:szCs w:val="26"/>
          <w:rtl w:val="0"/>
        </w:rPr>
        <w:t>Common Docker Commands</w:t>
      </w:r>
    </w:p>
    <w:tbl>
      <w:tblPr>
        <w:tblStyle w:val="21"/>
        <w:tblW w:w="53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85"/>
        <w:gridCol w:w="3365"/>
      </w:tblGrid>
      <w:tr w14:paraId="27351B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0D">
            <w:pPr>
              <w:jc w:val="center"/>
            </w:pPr>
            <w:r>
              <w:rPr>
                <w:b/>
                <w:bCs/>
                <w:rtl w:val="0"/>
              </w:rPr>
              <w:t>Command</w:t>
            </w:r>
          </w:p>
        </w:tc>
        <w:tc>
          <w:tcPr>
            <w:tcBorders>
              <w:top w:val="nil"/>
              <w:left w:val="nil"/>
              <w:bottom w:val="nil"/>
              <w:right w:val="nil"/>
            </w:tcBorders>
            <w:tcMar>
              <w:top w:w="100" w:type="dxa"/>
              <w:left w:w="100" w:type="dxa"/>
              <w:bottom w:w="100" w:type="dxa"/>
              <w:right w:w="100" w:type="dxa"/>
            </w:tcMar>
            <w:vAlign w:val="top"/>
          </w:tcPr>
          <w:p w14:paraId="0000010E">
            <w:pPr>
              <w:jc w:val="center"/>
            </w:pPr>
            <w:r>
              <w:rPr>
                <w:b/>
                <w:bCs/>
                <w:rtl w:val="0"/>
              </w:rPr>
              <w:t>Description</w:t>
            </w:r>
          </w:p>
        </w:tc>
      </w:tr>
      <w:tr w14:paraId="38E626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0F">
            <w:r>
              <w:rPr>
                <w:rFonts w:ascii="Roboto Mono" w:hAnsi="Roboto Mono" w:eastAsia="Roboto Mono" w:cs="Roboto Mono"/>
                <w:color w:val="188038"/>
                <w:rtl w:val="0"/>
              </w:rPr>
              <w:t>docker images</w:t>
            </w:r>
          </w:p>
        </w:tc>
        <w:tc>
          <w:tcPr>
            <w:tcBorders>
              <w:top w:val="nil"/>
              <w:left w:val="nil"/>
              <w:bottom w:val="nil"/>
              <w:right w:val="nil"/>
            </w:tcBorders>
            <w:tcMar>
              <w:top w:w="100" w:type="dxa"/>
              <w:left w:w="100" w:type="dxa"/>
              <w:bottom w:w="100" w:type="dxa"/>
              <w:right w:w="100" w:type="dxa"/>
            </w:tcMar>
            <w:vAlign w:val="top"/>
          </w:tcPr>
          <w:p w14:paraId="00000110">
            <w:r>
              <w:rPr>
                <w:rtl w:val="0"/>
              </w:rPr>
              <w:t>List downloaded images</w:t>
            </w:r>
          </w:p>
        </w:tc>
      </w:tr>
      <w:tr w14:paraId="0119EF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11">
            <w:r>
              <w:rPr>
                <w:rFonts w:ascii="Roboto Mono" w:hAnsi="Roboto Mono" w:eastAsia="Roboto Mono" w:cs="Roboto Mono"/>
                <w:color w:val="188038"/>
                <w:rtl w:val="0"/>
              </w:rPr>
              <w:t>docker ps</w:t>
            </w:r>
          </w:p>
        </w:tc>
        <w:tc>
          <w:tcPr>
            <w:tcBorders>
              <w:top w:val="nil"/>
              <w:left w:val="nil"/>
              <w:bottom w:val="nil"/>
              <w:right w:val="nil"/>
            </w:tcBorders>
            <w:tcMar>
              <w:top w:w="100" w:type="dxa"/>
              <w:left w:w="100" w:type="dxa"/>
              <w:bottom w:w="100" w:type="dxa"/>
              <w:right w:w="100" w:type="dxa"/>
            </w:tcMar>
            <w:vAlign w:val="top"/>
          </w:tcPr>
          <w:p w14:paraId="00000112">
            <w:r>
              <w:rPr>
                <w:rtl w:val="0"/>
              </w:rPr>
              <w:t>List running containers</w:t>
            </w:r>
          </w:p>
        </w:tc>
      </w:tr>
      <w:tr w14:paraId="5B7722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13">
            <w:r>
              <w:rPr>
                <w:rFonts w:ascii="Roboto Mono" w:hAnsi="Roboto Mono" w:eastAsia="Roboto Mono" w:cs="Roboto Mono"/>
                <w:color w:val="188038"/>
                <w:rtl w:val="0"/>
              </w:rPr>
              <w:t>docker ps -a</w:t>
            </w:r>
          </w:p>
        </w:tc>
        <w:tc>
          <w:tcPr>
            <w:tcBorders>
              <w:top w:val="nil"/>
              <w:left w:val="nil"/>
              <w:bottom w:val="nil"/>
              <w:right w:val="nil"/>
            </w:tcBorders>
            <w:tcMar>
              <w:top w:w="100" w:type="dxa"/>
              <w:left w:w="100" w:type="dxa"/>
              <w:bottom w:w="100" w:type="dxa"/>
              <w:right w:w="100" w:type="dxa"/>
            </w:tcMar>
            <w:vAlign w:val="top"/>
          </w:tcPr>
          <w:p w14:paraId="00000114">
            <w:r>
              <w:rPr>
                <w:rtl w:val="0"/>
              </w:rPr>
              <w:t>List all containers</w:t>
            </w:r>
          </w:p>
        </w:tc>
      </w:tr>
      <w:tr w14:paraId="35302D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15">
            <w:r>
              <w:rPr>
                <w:rFonts w:ascii="Roboto Mono" w:hAnsi="Roboto Mono" w:eastAsia="Roboto Mono" w:cs="Roboto Mono"/>
                <w:color w:val="188038"/>
                <w:rtl w:val="0"/>
              </w:rPr>
              <w:t>docker pull</w:t>
            </w:r>
          </w:p>
        </w:tc>
        <w:tc>
          <w:tcPr>
            <w:tcBorders>
              <w:top w:val="nil"/>
              <w:left w:val="nil"/>
              <w:bottom w:val="nil"/>
              <w:right w:val="nil"/>
            </w:tcBorders>
            <w:tcMar>
              <w:top w:w="100" w:type="dxa"/>
              <w:left w:w="100" w:type="dxa"/>
              <w:bottom w:w="100" w:type="dxa"/>
              <w:right w:w="100" w:type="dxa"/>
            </w:tcMar>
            <w:vAlign w:val="top"/>
          </w:tcPr>
          <w:p w14:paraId="00000116">
            <w:r>
              <w:rPr>
                <w:rtl w:val="0"/>
              </w:rPr>
              <w:t>Download an image</w:t>
            </w:r>
          </w:p>
        </w:tc>
      </w:tr>
      <w:tr w14:paraId="50CA15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17">
            <w:r>
              <w:rPr>
                <w:rFonts w:ascii="Roboto Mono" w:hAnsi="Roboto Mono" w:eastAsia="Roboto Mono" w:cs="Roboto Mono"/>
                <w:color w:val="188038"/>
                <w:rtl w:val="0"/>
              </w:rPr>
              <w:t>docker run</w:t>
            </w:r>
          </w:p>
        </w:tc>
        <w:tc>
          <w:tcPr>
            <w:tcBorders>
              <w:top w:val="nil"/>
              <w:left w:val="nil"/>
              <w:bottom w:val="nil"/>
              <w:right w:val="nil"/>
            </w:tcBorders>
            <w:tcMar>
              <w:top w:w="100" w:type="dxa"/>
              <w:left w:w="100" w:type="dxa"/>
              <w:bottom w:w="100" w:type="dxa"/>
              <w:right w:w="100" w:type="dxa"/>
            </w:tcMar>
            <w:vAlign w:val="top"/>
          </w:tcPr>
          <w:p w14:paraId="00000118">
            <w:r>
              <w:rPr>
                <w:rtl w:val="0"/>
              </w:rPr>
              <w:t>Create and start a container</w:t>
            </w:r>
          </w:p>
        </w:tc>
      </w:tr>
      <w:tr w14:paraId="4E5D3F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19">
            <w:r>
              <w:rPr>
                <w:rFonts w:ascii="Roboto Mono" w:hAnsi="Roboto Mono" w:eastAsia="Roboto Mono" w:cs="Roboto Mono"/>
                <w:color w:val="188038"/>
                <w:rtl w:val="0"/>
              </w:rPr>
              <w:t>docker stop</w:t>
            </w:r>
          </w:p>
        </w:tc>
        <w:tc>
          <w:tcPr>
            <w:tcBorders>
              <w:top w:val="nil"/>
              <w:left w:val="nil"/>
              <w:bottom w:val="nil"/>
              <w:right w:val="nil"/>
            </w:tcBorders>
            <w:tcMar>
              <w:top w:w="100" w:type="dxa"/>
              <w:left w:w="100" w:type="dxa"/>
              <w:bottom w:w="100" w:type="dxa"/>
              <w:right w:w="100" w:type="dxa"/>
            </w:tcMar>
            <w:vAlign w:val="top"/>
          </w:tcPr>
          <w:p w14:paraId="0000011A">
            <w:r>
              <w:rPr>
                <w:rtl w:val="0"/>
              </w:rPr>
              <w:t>Stop a running container</w:t>
            </w:r>
          </w:p>
        </w:tc>
      </w:tr>
      <w:tr w14:paraId="37C494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1B">
            <w:r>
              <w:rPr>
                <w:rFonts w:ascii="Roboto Mono" w:hAnsi="Roboto Mono" w:eastAsia="Roboto Mono" w:cs="Roboto Mono"/>
                <w:color w:val="188038"/>
                <w:rtl w:val="0"/>
              </w:rPr>
              <w:t>docker rm</w:t>
            </w:r>
          </w:p>
        </w:tc>
        <w:tc>
          <w:tcPr>
            <w:tcBorders>
              <w:top w:val="nil"/>
              <w:left w:val="nil"/>
              <w:bottom w:val="nil"/>
              <w:right w:val="nil"/>
            </w:tcBorders>
            <w:tcMar>
              <w:top w:w="100" w:type="dxa"/>
              <w:left w:w="100" w:type="dxa"/>
              <w:bottom w:w="100" w:type="dxa"/>
              <w:right w:w="100" w:type="dxa"/>
            </w:tcMar>
            <w:vAlign w:val="top"/>
          </w:tcPr>
          <w:p w14:paraId="0000011C">
            <w:r>
              <w:rPr>
                <w:rtl w:val="0"/>
              </w:rPr>
              <w:t>Remove a container</w:t>
            </w:r>
          </w:p>
        </w:tc>
      </w:tr>
      <w:tr w14:paraId="2FD0A1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1D">
            <w:r>
              <w:rPr>
                <w:rFonts w:ascii="Roboto Mono" w:hAnsi="Roboto Mono" w:eastAsia="Roboto Mono" w:cs="Roboto Mono"/>
                <w:color w:val="188038"/>
                <w:rtl w:val="0"/>
              </w:rPr>
              <w:t>docker rmi</w:t>
            </w:r>
          </w:p>
        </w:tc>
        <w:tc>
          <w:tcPr>
            <w:tcBorders>
              <w:top w:val="nil"/>
              <w:left w:val="nil"/>
              <w:bottom w:val="nil"/>
              <w:right w:val="nil"/>
            </w:tcBorders>
            <w:tcMar>
              <w:top w:w="100" w:type="dxa"/>
              <w:left w:w="100" w:type="dxa"/>
              <w:bottom w:w="100" w:type="dxa"/>
              <w:right w:w="100" w:type="dxa"/>
            </w:tcMar>
            <w:vAlign w:val="top"/>
          </w:tcPr>
          <w:p w14:paraId="0000011E">
            <w:r>
              <w:rPr>
                <w:rtl w:val="0"/>
              </w:rPr>
              <w:t>Remove an image</w:t>
            </w:r>
          </w:p>
        </w:tc>
      </w:tr>
      <w:tr w14:paraId="4D64E7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1F">
            <w:r>
              <w:rPr>
                <w:rFonts w:ascii="Roboto Mono" w:hAnsi="Roboto Mono" w:eastAsia="Roboto Mono" w:cs="Roboto Mono"/>
                <w:color w:val="188038"/>
                <w:rtl w:val="0"/>
              </w:rPr>
              <w:t>docker logs</w:t>
            </w:r>
          </w:p>
        </w:tc>
        <w:tc>
          <w:tcPr>
            <w:tcBorders>
              <w:top w:val="nil"/>
              <w:left w:val="nil"/>
              <w:bottom w:val="nil"/>
              <w:right w:val="nil"/>
            </w:tcBorders>
            <w:tcMar>
              <w:top w:w="100" w:type="dxa"/>
              <w:left w:w="100" w:type="dxa"/>
              <w:bottom w:w="100" w:type="dxa"/>
              <w:right w:w="100" w:type="dxa"/>
            </w:tcMar>
            <w:vAlign w:val="top"/>
          </w:tcPr>
          <w:p w14:paraId="00000120">
            <w:r>
              <w:rPr>
                <w:rtl w:val="0"/>
              </w:rPr>
              <w:t>View container logs</w:t>
            </w:r>
          </w:p>
        </w:tc>
      </w:tr>
      <w:tr w14:paraId="2ADEFE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21">
            <w:r>
              <w:rPr>
                <w:rFonts w:ascii="Roboto Mono" w:hAnsi="Roboto Mono" w:eastAsia="Roboto Mono" w:cs="Roboto Mono"/>
                <w:color w:val="188038"/>
                <w:rtl w:val="0"/>
              </w:rPr>
              <w:t>docker exec -it</w:t>
            </w:r>
          </w:p>
        </w:tc>
        <w:tc>
          <w:tcPr>
            <w:tcBorders>
              <w:top w:val="nil"/>
              <w:left w:val="nil"/>
              <w:bottom w:val="nil"/>
              <w:right w:val="nil"/>
            </w:tcBorders>
            <w:tcMar>
              <w:top w:w="100" w:type="dxa"/>
              <w:left w:w="100" w:type="dxa"/>
              <w:bottom w:w="100" w:type="dxa"/>
              <w:right w:w="100" w:type="dxa"/>
            </w:tcMar>
            <w:vAlign w:val="top"/>
          </w:tcPr>
          <w:p w14:paraId="00000122">
            <w:r>
              <w:rPr>
                <w:rtl w:val="0"/>
              </w:rPr>
              <w:t>Open terminal inside a container</w:t>
            </w:r>
          </w:p>
        </w:tc>
      </w:tr>
    </w:tbl>
    <w:p w14:paraId="00000123">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124">
      <w:pPr>
        <w:pStyle w:val="4"/>
        <w:keepNext w:val="0"/>
        <w:keepLines w:val="0"/>
        <w:spacing w:before="280"/>
        <w:rPr>
          <w:b/>
          <w:bCs/>
          <w:color w:val="000000"/>
          <w:sz w:val="26"/>
          <w:szCs w:val="26"/>
        </w:rPr>
      </w:pPr>
      <w:bookmarkStart w:id="61" w:name="_c13gxz4u3e3" w:colFirst="0" w:colLast="0"/>
      <w:bookmarkEnd w:id="61"/>
      <w:r>
        <w:rPr>
          <w:b/>
          <w:bCs/>
          <w:color w:val="000000"/>
          <w:sz w:val="26"/>
          <w:szCs w:val="26"/>
          <w:rtl w:val="0"/>
        </w:rPr>
        <w:t>Task 1: Verify Docker Installation</w:t>
      </w:r>
    </w:p>
    <w:p w14:paraId="00000125">
      <w:pPr>
        <w:pStyle w:val="5"/>
        <w:keepNext w:val="0"/>
        <w:keepLines w:val="0"/>
        <w:spacing w:before="240" w:after="40"/>
        <w:rPr>
          <w:b/>
          <w:bCs/>
          <w:color w:val="000000"/>
          <w:sz w:val="22"/>
          <w:szCs w:val="22"/>
        </w:rPr>
      </w:pPr>
      <w:bookmarkStart w:id="62" w:name="_sfwmttjk3817" w:colFirst="0" w:colLast="0"/>
      <w:bookmarkEnd w:id="62"/>
      <w:r>
        <w:rPr>
          <w:b/>
          <w:bCs/>
          <w:color w:val="000000"/>
          <w:sz w:val="22"/>
          <w:szCs w:val="22"/>
          <w:rtl w:val="0"/>
        </w:rPr>
        <w:t>Purpose</w:t>
      </w:r>
    </w:p>
    <w:p w14:paraId="00000126">
      <w:pPr>
        <w:spacing w:before="240" w:after="240"/>
      </w:pPr>
      <w:r>
        <w:rPr>
          <w:rtl w:val="0"/>
        </w:rPr>
        <w:t>Ensure Docker is installed and running.</w:t>
      </w:r>
    </w:p>
    <w:p w14:paraId="00000127">
      <w:pPr>
        <w:pStyle w:val="5"/>
        <w:keepNext w:val="0"/>
        <w:keepLines w:val="0"/>
        <w:spacing w:before="240" w:after="40"/>
        <w:rPr>
          <w:b/>
          <w:bCs/>
          <w:color w:val="000000"/>
          <w:sz w:val="22"/>
          <w:szCs w:val="22"/>
        </w:rPr>
      </w:pPr>
      <w:bookmarkStart w:id="63" w:name="_er1ul3y3cg0r" w:colFirst="0" w:colLast="0"/>
      <w:bookmarkEnd w:id="63"/>
      <w:r>
        <w:rPr>
          <w:b/>
          <w:bCs/>
          <w:color w:val="000000"/>
          <w:sz w:val="22"/>
          <w:szCs w:val="22"/>
          <w:rtl w:val="0"/>
        </w:rPr>
        <w:t>Steps</w:t>
      </w:r>
    </w:p>
    <w:p w14:paraId="00000128">
      <w:pPr>
        <w:numPr>
          <w:ilvl w:val="0"/>
          <w:numId w:val="34"/>
        </w:numPr>
        <w:spacing w:before="240" w:after="0" w:afterAutospacing="0"/>
        <w:ind w:left="720" w:hanging="360"/>
      </w:pPr>
      <w:r>
        <w:rPr>
          <w:rtl w:val="0"/>
        </w:rPr>
        <w:t>Open terminal or command prompt.</w:t>
      </w:r>
    </w:p>
    <w:p w14:paraId="00000129">
      <w:pPr>
        <w:numPr>
          <w:ilvl w:val="0"/>
          <w:numId w:val="34"/>
        </w:numPr>
        <w:spacing w:before="0" w:beforeAutospacing="0" w:after="240"/>
        <w:ind w:left="720" w:hanging="360"/>
      </w:pPr>
      <w:r>
        <w:rPr>
          <w:rtl w:val="0"/>
        </w:rPr>
        <w:t>Run:</w:t>
      </w:r>
    </w:p>
    <w:p w14:paraId="0000012A">
      <w:r>
        <w:rPr>
          <w:rtl w:val="0"/>
        </w:rPr>
        <w:t>docker --version</w:t>
      </w:r>
    </w:p>
    <w:p w14:paraId="0000012B">
      <w:r>
        <w:rPr>
          <w:rtl w:val="0"/>
        </w:rPr>
        <w:t>docker info</w:t>
      </w:r>
    </w:p>
    <w:p w14:paraId="0000012C"/>
    <w:p w14:paraId="0000012D">
      <w:pPr>
        <w:pStyle w:val="5"/>
        <w:keepNext w:val="0"/>
        <w:keepLines w:val="0"/>
        <w:spacing w:before="240" w:after="40"/>
        <w:rPr>
          <w:b/>
          <w:bCs/>
          <w:color w:val="000000"/>
          <w:sz w:val="22"/>
          <w:szCs w:val="22"/>
        </w:rPr>
      </w:pPr>
      <w:bookmarkStart w:id="64" w:name="_biuv30mp6l3f" w:colFirst="0" w:colLast="0"/>
      <w:bookmarkEnd w:id="64"/>
      <w:r>
        <w:rPr>
          <w:b/>
          <w:bCs/>
          <w:color w:val="000000"/>
          <w:sz w:val="22"/>
          <w:szCs w:val="22"/>
          <w:rtl w:val="0"/>
        </w:rPr>
        <w:t>Screenshot Placeholder</w:t>
      </w:r>
    </w:p>
    <w:p w14:paraId="0000012E">
      <w:pPr>
        <w:spacing w:before="240" w:after="240"/>
        <w:rPr>
          <w:rFonts w:hint="default"/>
          <w:lang w:val="en-US"/>
        </w:rPr>
      </w:pPr>
      <w:r>
        <w:rPr>
          <w:rFonts w:hint="default"/>
          <w:lang w:val="en-US"/>
        </w:rPr>
        <w:drawing>
          <wp:inline distT="0" distB="0" distL="114300" distR="114300">
            <wp:extent cx="5939790" cy="2637155"/>
            <wp:effectExtent l="0" t="0" r="3810" b="10795"/>
            <wp:docPr id="1" name="Picture 1" descr="Screenshot 2026-04-23 09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4-23 092037"/>
                    <pic:cNvPicPr>
                      <a:picLocks noChangeAspect="1"/>
                    </pic:cNvPicPr>
                  </pic:nvPicPr>
                  <pic:blipFill>
                    <a:blip r:embed="rId6"/>
                    <a:stretch>
                      <a:fillRect/>
                    </a:stretch>
                  </pic:blipFill>
                  <pic:spPr>
                    <a:xfrm>
                      <a:off x="0" y="0"/>
                      <a:ext cx="5939790" cy="2637155"/>
                    </a:xfrm>
                    <a:prstGeom prst="rect">
                      <a:avLst/>
                    </a:prstGeom>
                  </pic:spPr>
                </pic:pic>
              </a:graphicData>
            </a:graphic>
          </wp:inline>
        </w:drawing>
      </w:r>
    </w:p>
    <w:p w14:paraId="0000012F">
      <w:pPr>
        <w:pStyle w:val="5"/>
        <w:keepNext w:val="0"/>
        <w:keepLines w:val="0"/>
        <w:spacing w:before="240" w:after="40"/>
        <w:rPr>
          <w:b/>
          <w:bCs/>
          <w:color w:val="000000"/>
          <w:sz w:val="22"/>
          <w:szCs w:val="22"/>
        </w:rPr>
      </w:pPr>
      <w:bookmarkStart w:id="65" w:name="_gu882rpe5gvb" w:colFirst="0" w:colLast="0"/>
      <w:bookmarkEnd w:id="65"/>
      <w:r>
        <w:rPr>
          <w:b/>
          <w:bCs/>
          <w:color w:val="000000"/>
          <w:sz w:val="22"/>
          <w:szCs w:val="22"/>
          <w:rtl w:val="0"/>
        </w:rPr>
        <w:t>Expected Output</w:t>
      </w:r>
    </w:p>
    <w:p w14:paraId="00000130">
      <w:pPr>
        <w:rPr>
          <w:rFonts w:hint="default"/>
          <w:lang w:val="en-US"/>
        </w:rPr>
      </w:pPr>
      <w:r>
        <w:rPr>
          <w:rtl w:val="0"/>
        </w:rPr>
        <w:t>Docker version 2</w:t>
      </w:r>
      <w:r>
        <w:rPr>
          <w:rFonts w:hint="default"/>
          <w:rtl w:val="0"/>
          <w:lang w:val="en-US"/>
        </w:rPr>
        <w:t>9.4.0</w:t>
      </w:r>
    </w:p>
    <w:p w14:paraId="00000131"/>
    <w:p w14:paraId="00000132">
      <w:pPr>
        <w:pStyle w:val="5"/>
        <w:keepNext w:val="0"/>
        <w:keepLines w:val="0"/>
        <w:spacing w:before="240" w:after="40"/>
        <w:rPr>
          <w:b/>
          <w:bCs/>
          <w:color w:val="000000"/>
          <w:sz w:val="22"/>
          <w:szCs w:val="22"/>
        </w:rPr>
      </w:pPr>
      <w:bookmarkStart w:id="66" w:name="_ti6n2ossbcm9" w:colFirst="0" w:colLast="0"/>
      <w:bookmarkEnd w:id="66"/>
      <w:r>
        <w:rPr>
          <w:b/>
          <w:bCs/>
          <w:color w:val="000000"/>
          <w:sz w:val="22"/>
          <w:szCs w:val="22"/>
          <w:rtl w:val="0"/>
        </w:rPr>
        <w:t>Troubleshooting</w:t>
      </w:r>
    </w:p>
    <w:tbl>
      <w:tblPr>
        <w:tblStyle w:val="22"/>
        <w:tblW w:w="70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30"/>
        <w:gridCol w:w="4070"/>
      </w:tblGrid>
      <w:tr w14:paraId="3F7EDE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33">
            <w:pPr>
              <w:jc w:val="center"/>
            </w:pPr>
            <w:r>
              <w:rPr>
                <w:b/>
                <w:bCs/>
                <w:rtl w:val="0"/>
              </w:rPr>
              <w:t>Problem</w:t>
            </w:r>
          </w:p>
        </w:tc>
        <w:tc>
          <w:tcPr>
            <w:tcBorders>
              <w:top w:val="nil"/>
              <w:left w:val="nil"/>
              <w:bottom w:val="nil"/>
              <w:right w:val="nil"/>
            </w:tcBorders>
            <w:tcMar>
              <w:top w:w="100" w:type="dxa"/>
              <w:left w:w="100" w:type="dxa"/>
              <w:bottom w:w="100" w:type="dxa"/>
              <w:right w:w="100" w:type="dxa"/>
            </w:tcMar>
            <w:vAlign w:val="top"/>
          </w:tcPr>
          <w:p w14:paraId="00000134">
            <w:pPr>
              <w:jc w:val="center"/>
            </w:pPr>
            <w:r>
              <w:rPr>
                <w:b/>
                <w:bCs/>
                <w:rtl w:val="0"/>
              </w:rPr>
              <w:t>Solution</w:t>
            </w:r>
          </w:p>
        </w:tc>
      </w:tr>
      <w:tr w14:paraId="7C81FA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35">
            <w:r>
              <w:rPr>
                <w:rtl w:val="0"/>
              </w:rPr>
              <w:t>Docker daemon not running</w:t>
            </w:r>
          </w:p>
        </w:tc>
        <w:tc>
          <w:tcPr>
            <w:tcBorders>
              <w:top w:val="nil"/>
              <w:left w:val="nil"/>
              <w:bottom w:val="nil"/>
              <w:right w:val="nil"/>
            </w:tcBorders>
            <w:tcMar>
              <w:top w:w="100" w:type="dxa"/>
              <w:left w:w="100" w:type="dxa"/>
              <w:bottom w:w="100" w:type="dxa"/>
              <w:right w:w="100" w:type="dxa"/>
            </w:tcMar>
            <w:vAlign w:val="top"/>
          </w:tcPr>
          <w:p w14:paraId="00000136">
            <w:r>
              <w:rPr>
                <w:rtl w:val="0"/>
              </w:rPr>
              <w:t>Start Docker Desktop or Docker service</w:t>
            </w:r>
          </w:p>
        </w:tc>
      </w:tr>
      <w:tr w14:paraId="48056F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37">
            <w:r>
              <w:rPr>
                <w:rtl w:val="0"/>
              </w:rPr>
              <w:t>Command not recognized</w:t>
            </w:r>
          </w:p>
        </w:tc>
        <w:tc>
          <w:tcPr>
            <w:tcBorders>
              <w:top w:val="nil"/>
              <w:left w:val="nil"/>
              <w:bottom w:val="nil"/>
              <w:right w:val="nil"/>
            </w:tcBorders>
            <w:tcMar>
              <w:top w:w="100" w:type="dxa"/>
              <w:left w:w="100" w:type="dxa"/>
              <w:bottom w:w="100" w:type="dxa"/>
              <w:right w:w="100" w:type="dxa"/>
            </w:tcMar>
            <w:vAlign w:val="top"/>
          </w:tcPr>
          <w:p w14:paraId="00000138">
            <w:r>
              <w:rPr>
                <w:rtl w:val="0"/>
              </w:rPr>
              <w:t>Reinstall Docker</w:t>
            </w:r>
          </w:p>
        </w:tc>
      </w:tr>
    </w:tbl>
    <w:p w14:paraId="00000139">
      <w:r>
        <w:pict>
          <v:rect id="_x0000_i1033" o:spt="1" style="height:1.5pt;width:0pt;" fillcolor="#A0A0A0" filled="t" stroked="f" coordsize="21600,21600" o:hr="t" o:hrstd="t" o:hralign="center">
            <v:path/>
            <v:fill on="t" focussize="0,0"/>
            <v:stroke on="f"/>
            <v:imagedata o:title=""/>
            <o:lock v:ext="edit"/>
            <w10:wrap type="none"/>
            <w10:anchorlock/>
          </v:rect>
        </w:pict>
      </w:r>
    </w:p>
    <w:p w14:paraId="0000013A">
      <w:pPr>
        <w:pStyle w:val="4"/>
        <w:keepNext w:val="0"/>
        <w:keepLines w:val="0"/>
        <w:spacing w:before="280"/>
        <w:rPr>
          <w:b/>
          <w:bCs/>
          <w:color w:val="000000"/>
          <w:sz w:val="26"/>
          <w:szCs w:val="26"/>
        </w:rPr>
      </w:pPr>
      <w:bookmarkStart w:id="67" w:name="_pmbumarj0hr" w:colFirst="0" w:colLast="0"/>
      <w:bookmarkEnd w:id="67"/>
      <w:r>
        <w:rPr>
          <w:b/>
          <w:bCs/>
          <w:color w:val="000000"/>
          <w:sz w:val="26"/>
          <w:szCs w:val="26"/>
          <w:rtl w:val="0"/>
        </w:rPr>
        <w:t>Task 2: Pull Docker Images</w:t>
      </w:r>
    </w:p>
    <w:p w14:paraId="0000013B">
      <w:pPr>
        <w:pStyle w:val="5"/>
        <w:keepNext w:val="0"/>
        <w:keepLines w:val="0"/>
        <w:spacing w:before="240" w:after="40"/>
        <w:rPr>
          <w:b/>
          <w:bCs/>
          <w:color w:val="000000"/>
          <w:sz w:val="22"/>
          <w:szCs w:val="22"/>
        </w:rPr>
      </w:pPr>
      <w:bookmarkStart w:id="68" w:name="_teuupvmztsqd" w:colFirst="0" w:colLast="0"/>
      <w:bookmarkEnd w:id="68"/>
      <w:r>
        <w:rPr>
          <w:b/>
          <w:bCs/>
          <w:color w:val="000000"/>
          <w:sz w:val="22"/>
          <w:szCs w:val="22"/>
          <w:rtl w:val="0"/>
        </w:rPr>
        <w:t>Purpose</w:t>
      </w:r>
    </w:p>
    <w:p w14:paraId="0000013C">
      <w:pPr>
        <w:spacing w:before="240" w:after="240"/>
      </w:pPr>
      <w:r>
        <w:rPr>
          <w:rtl w:val="0"/>
        </w:rPr>
        <w:t>Download required images from Docker Hub.</w:t>
      </w:r>
    </w:p>
    <w:p w14:paraId="0000013D">
      <w:pPr>
        <w:pStyle w:val="5"/>
        <w:keepNext w:val="0"/>
        <w:keepLines w:val="0"/>
        <w:spacing w:before="240" w:after="40"/>
        <w:rPr>
          <w:b/>
          <w:bCs/>
          <w:color w:val="000000"/>
          <w:sz w:val="22"/>
          <w:szCs w:val="22"/>
        </w:rPr>
      </w:pPr>
      <w:bookmarkStart w:id="69" w:name="_p82hasbpmaac" w:colFirst="0" w:colLast="0"/>
      <w:bookmarkEnd w:id="69"/>
      <w:r>
        <w:rPr>
          <w:b/>
          <w:bCs/>
          <w:color w:val="000000"/>
          <w:sz w:val="22"/>
          <w:szCs w:val="22"/>
          <w:rtl w:val="0"/>
        </w:rPr>
        <w:t>Steps</w:t>
      </w:r>
    </w:p>
    <w:p w14:paraId="0000013E">
      <w:pPr>
        <w:numPr>
          <w:ilvl w:val="0"/>
          <w:numId w:val="35"/>
        </w:numPr>
        <w:spacing w:before="240" w:after="240"/>
        <w:ind w:left="720" w:hanging="360"/>
      </w:pPr>
      <w:r>
        <w:rPr>
          <w:rtl w:val="0"/>
        </w:rPr>
        <w:t>Run the following commands:</w:t>
      </w:r>
    </w:p>
    <w:p w14:paraId="0000013F">
      <w:r>
        <w:rPr>
          <w:rtl w:val="0"/>
        </w:rPr>
        <w:t>docker pull mysql</w:t>
      </w:r>
    </w:p>
    <w:p w14:paraId="00000140">
      <w:r>
        <w:rPr>
          <w:rtl w:val="0"/>
        </w:rPr>
        <w:t>docker pull postgres</w:t>
      </w:r>
    </w:p>
    <w:p w14:paraId="00000141">
      <w:r>
        <w:rPr>
          <w:rtl w:val="0"/>
        </w:rPr>
        <w:t>docker pull wordpress</w:t>
      </w:r>
    </w:p>
    <w:p w14:paraId="00000142">
      <w:r>
        <w:rPr>
          <w:rtl w:val="0"/>
        </w:rPr>
        <w:t>docker pull nginx</w:t>
      </w:r>
    </w:p>
    <w:p w14:paraId="00000143">
      <w:r>
        <w:rPr>
          <w:rtl w:val="0"/>
        </w:rPr>
        <w:t>docker pull mongo</w:t>
      </w:r>
    </w:p>
    <w:p w14:paraId="00000144"/>
    <w:p w14:paraId="00000145">
      <w:pPr>
        <w:numPr>
          <w:ilvl w:val="0"/>
          <w:numId w:val="36"/>
        </w:numPr>
        <w:spacing w:before="240" w:after="240"/>
        <w:ind w:left="720" w:hanging="360"/>
      </w:pPr>
      <w:r>
        <w:rPr>
          <w:rtl w:val="0"/>
        </w:rPr>
        <w:t>View downloaded images:</w:t>
      </w:r>
    </w:p>
    <w:p w14:paraId="00000146">
      <w:r>
        <w:rPr>
          <w:rtl w:val="0"/>
        </w:rPr>
        <w:t>docker images</w:t>
      </w:r>
    </w:p>
    <w:p w14:paraId="00000147"/>
    <w:p w14:paraId="00000148">
      <w:pPr>
        <w:pStyle w:val="5"/>
        <w:keepNext w:val="0"/>
        <w:keepLines w:val="0"/>
        <w:spacing w:before="240" w:after="40"/>
        <w:rPr>
          <w:b/>
          <w:bCs/>
          <w:color w:val="000000"/>
          <w:sz w:val="22"/>
          <w:szCs w:val="22"/>
        </w:rPr>
      </w:pPr>
      <w:bookmarkStart w:id="70" w:name="_524nmiwhoxif" w:colFirst="0" w:colLast="0"/>
      <w:bookmarkEnd w:id="70"/>
      <w:r>
        <w:rPr>
          <w:b/>
          <w:bCs/>
          <w:color w:val="000000"/>
          <w:sz w:val="22"/>
          <w:szCs w:val="22"/>
          <w:rtl w:val="0"/>
        </w:rPr>
        <w:t>Screenshot Placeholder</w:t>
      </w:r>
    </w:p>
    <w:p w14:paraId="00000149">
      <w:pPr>
        <w:spacing w:before="240" w:after="240"/>
        <w:rPr>
          <w:rFonts w:hint="default"/>
          <w:lang w:val="en-US"/>
        </w:rPr>
      </w:pPr>
      <w:r>
        <w:rPr>
          <w:rFonts w:hint="default"/>
          <w:lang w:val="en-US"/>
        </w:rPr>
        <w:drawing>
          <wp:inline distT="0" distB="0" distL="114300" distR="114300">
            <wp:extent cx="5937885" cy="6026150"/>
            <wp:effectExtent l="0" t="0" r="5715" b="12700"/>
            <wp:docPr id="2" name="Picture 2" descr="Screenshot 2026-04-23 09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4-23 092517"/>
                    <pic:cNvPicPr>
                      <a:picLocks noChangeAspect="1"/>
                    </pic:cNvPicPr>
                  </pic:nvPicPr>
                  <pic:blipFill>
                    <a:blip r:embed="rId7"/>
                    <a:stretch>
                      <a:fillRect/>
                    </a:stretch>
                  </pic:blipFill>
                  <pic:spPr>
                    <a:xfrm>
                      <a:off x="0" y="0"/>
                      <a:ext cx="5937885" cy="6026150"/>
                    </a:xfrm>
                    <a:prstGeom prst="rect">
                      <a:avLst/>
                    </a:prstGeom>
                  </pic:spPr>
                </pic:pic>
              </a:graphicData>
            </a:graphic>
          </wp:inline>
        </w:drawing>
      </w:r>
    </w:p>
    <w:p w14:paraId="364D79C4">
      <w:pPr>
        <w:spacing w:before="240" w:after="240"/>
        <w:rPr>
          <w:rFonts w:hint="default"/>
          <w:lang w:val="en-US"/>
        </w:rPr>
      </w:pPr>
      <w:r>
        <w:rPr>
          <w:rFonts w:hint="default"/>
          <w:lang w:val="en-US"/>
        </w:rPr>
        <w:drawing>
          <wp:inline distT="0" distB="0" distL="114300" distR="114300">
            <wp:extent cx="5937885" cy="6445250"/>
            <wp:effectExtent l="0" t="0" r="5715" b="12700"/>
            <wp:docPr id="3" name="Picture 3" descr="Screenshot 2026-04-23 09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23 092525"/>
                    <pic:cNvPicPr>
                      <a:picLocks noChangeAspect="1"/>
                    </pic:cNvPicPr>
                  </pic:nvPicPr>
                  <pic:blipFill>
                    <a:blip r:embed="rId8"/>
                    <a:stretch>
                      <a:fillRect/>
                    </a:stretch>
                  </pic:blipFill>
                  <pic:spPr>
                    <a:xfrm>
                      <a:off x="0" y="0"/>
                      <a:ext cx="5937885" cy="6445250"/>
                    </a:xfrm>
                    <a:prstGeom prst="rect">
                      <a:avLst/>
                    </a:prstGeom>
                  </pic:spPr>
                </pic:pic>
              </a:graphicData>
            </a:graphic>
          </wp:inline>
        </w:drawing>
      </w:r>
    </w:p>
    <w:p w14:paraId="0000014A">
      <w:pPr>
        <w:pStyle w:val="5"/>
        <w:keepNext w:val="0"/>
        <w:keepLines w:val="0"/>
        <w:spacing w:before="240" w:after="40"/>
        <w:rPr>
          <w:b/>
          <w:bCs/>
          <w:color w:val="000000"/>
          <w:sz w:val="22"/>
          <w:szCs w:val="22"/>
        </w:rPr>
      </w:pPr>
      <w:bookmarkStart w:id="71" w:name="_cbsfssoz0drk" w:colFirst="0" w:colLast="0"/>
      <w:bookmarkEnd w:id="71"/>
      <w:r>
        <w:rPr>
          <w:b/>
          <w:bCs/>
          <w:color w:val="000000"/>
          <w:sz w:val="22"/>
          <w:szCs w:val="22"/>
          <w:rtl w:val="0"/>
        </w:rPr>
        <w:t>Expected Output</w:t>
      </w:r>
    </w:p>
    <w:p w14:paraId="0000014B">
      <w:pPr>
        <w:spacing w:before="240" w:after="240"/>
        <w:rPr>
          <w:rtl w:val="0"/>
        </w:rPr>
      </w:pPr>
      <w:r>
        <w:rPr>
          <w:rtl w:val="0"/>
        </w:rPr>
        <w:t>A list of downloaded images should appear.</w:t>
      </w:r>
    </w:p>
    <w:p w14:paraId="2E40989A">
      <w:pPr>
        <w:spacing w:before="240" w:after="240"/>
        <w:rPr>
          <w:rFonts w:hint="default"/>
          <w:rtl w:val="0"/>
          <w:lang w:val="en-US"/>
        </w:rPr>
      </w:pPr>
      <w:r>
        <w:rPr>
          <w:rFonts w:hint="default"/>
          <w:rtl w:val="0"/>
          <w:lang w:val="en-US"/>
        </w:rPr>
        <w:drawing>
          <wp:inline distT="0" distB="0" distL="114300" distR="114300">
            <wp:extent cx="5937250" cy="2687320"/>
            <wp:effectExtent l="0" t="0" r="6350" b="17780"/>
            <wp:docPr id="4" name="Picture 4" descr="Screenshot 2026-04-23 09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23 092605"/>
                    <pic:cNvPicPr>
                      <a:picLocks noChangeAspect="1"/>
                    </pic:cNvPicPr>
                  </pic:nvPicPr>
                  <pic:blipFill>
                    <a:blip r:embed="rId9"/>
                    <a:stretch>
                      <a:fillRect/>
                    </a:stretch>
                  </pic:blipFill>
                  <pic:spPr>
                    <a:xfrm>
                      <a:off x="0" y="0"/>
                      <a:ext cx="5937250" cy="2687320"/>
                    </a:xfrm>
                    <a:prstGeom prst="rect">
                      <a:avLst/>
                    </a:prstGeom>
                  </pic:spPr>
                </pic:pic>
              </a:graphicData>
            </a:graphic>
          </wp:inline>
        </w:drawing>
      </w:r>
    </w:p>
    <w:p w14:paraId="0000014C">
      <w:pPr>
        <w:pStyle w:val="5"/>
        <w:keepNext w:val="0"/>
        <w:keepLines w:val="0"/>
        <w:spacing w:before="240" w:after="40"/>
        <w:rPr>
          <w:b/>
          <w:bCs/>
          <w:color w:val="000000"/>
          <w:sz w:val="22"/>
          <w:szCs w:val="22"/>
        </w:rPr>
      </w:pPr>
      <w:bookmarkStart w:id="72" w:name="_fmzwypwx3b9f" w:colFirst="0" w:colLast="0"/>
      <w:bookmarkEnd w:id="72"/>
      <w:r>
        <w:rPr>
          <w:b/>
          <w:bCs/>
          <w:color w:val="000000"/>
          <w:sz w:val="22"/>
          <w:szCs w:val="22"/>
          <w:rtl w:val="0"/>
        </w:rPr>
        <w:t>Notes</w:t>
      </w:r>
    </w:p>
    <w:p w14:paraId="0000014D">
      <w:pPr>
        <w:numPr>
          <w:ilvl w:val="0"/>
          <w:numId w:val="37"/>
        </w:numPr>
        <w:spacing w:before="240" w:after="240"/>
        <w:ind w:left="720" w:hanging="360"/>
      </w:pPr>
      <w:r>
        <w:rPr>
          <w:rtl w:val="0"/>
        </w:rPr>
        <w:t>Docker downloads images from Docker Hub.</w:t>
      </w:r>
    </w:p>
    <w:p w14:paraId="0000014E">
      <w:pPr>
        <w:pStyle w:val="5"/>
        <w:keepNext w:val="0"/>
        <w:keepLines w:val="0"/>
        <w:spacing w:before="240" w:after="40"/>
        <w:rPr>
          <w:b/>
          <w:bCs/>
          <w:color w:val="000000"/>
          <w:sz w:val="22"/>
          <w:szCs w:val="22"/>
        </w:rPr>
      </w:pPr>
      <w:bookmarkStart w:id="73" w:name="_c904u5ytdgo" w:colFirst="0" w:colLast="0"/>
      <w:bookmarkEnd w:id="73"/>
      <w:r>
        <w:rPr>
          <w:b/>
          <w:bCs/>
          <w:color w:val="000000"/>
          <w:sz w:val="22"/>
          <w:szCs w:val="22"/>
          <w:rtl w:val="0"/>
        </w:rPr>
        <w:t>Troubleshooting</w:t>
      </w:r>
    </w:p>
    <w:tbl>
      <w:tblPr>
        <w:tblStyle w:val="23"/>
        <w:tblW w:w="47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85"/>
        <w:gridCol w:w="2750"/>
      </w:tblGrid>
      <w:tr w14:paraId="2B9BED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4F">
            <w:pPr>
              <w:jc w:val="center"/>
            </w:pPr>
            <w:r>
              <w:rPr>
                <w:b/>
                <w:bCs/>
                <w:rtl w:val="0"/>
              </w:rPr>
              <w:t>Problem</w:t>
            </w:r>
          </w:p>
        </w:tc>
        <w:tc>
          <w:tcPr>
            <w:tcBorders>
              <w:top w:val="nil"/>
              <w:left w:val="nil"/>
              <w:bottom w:val="nil"/>
              <w:right w:val="nil"/>
            </w:tcBorders>
            <w:tcMar>
              <w:top w:w="100" w:type="dxa"/>
              <w:left w:w="100" w:type="dxa"/>
              <w:bottom w:w="100" w:type="dxa"/>
              <w:right w:w="100" w:type="dxa"/>
            </w:tcMar>
            <w:vAlign w:val="top"/>
          </w:tcPr>
          <w:p w14:paraId="00000150">
            <w:pPr>
              <w:jc w:val="center"/>
            </w:pPr>
            <w:r>
              <w:rPr>
                <w:b/>
                <w:bCs/>
                <w:rtl w:val="0"/>
              </w:rPr>
              <w:t>Solution</w:t>
            </w:r>
          </w:p>
        </w:tc>
      </w:tr>
      <w:tr w14:paraId="0CBBAE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51">
            <w:r>
              <w:rPr>
                <w:rtl w:val="0"/>
              </w:rPr>
              <w:t>Pull access denied</w:t>
            </w:r>
          </w:p>
        </w:tc>
        <w:tc>
          <w:tcPr>
            <w:tcBorders>
              <w:top w:val="nil"/>
              <w:left w:val="nil"/>
              <w:bottom w:val="nil"/>
              <w:right w:val="nil"/>
            </w:tcBorders>
            <w:tcMar>
              <w:top w:w="100" w:type="dxa"/>
              <w:left w:w="100" w:type="dxa"/>
              <w:bottom w:w="100" w:type="dxa"/>
              <w:right w:w="100" w:type="dxa"/>
            </w:tcMar>
            <w:vAlign w:val="top"/>
          </w:tcPr>
          <w:p w14:paraId="00000152">
            <w:r>
              <w:rPr>
                <w:rtl w:val="0"/>
              </w:rPr>
              <w:t>Verify image name</w:t>
            </w:r>
          </w:p>
        </w:tc>
      </w:tr>
      <w:tr w14:paraId="0450F4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53">
            <w:r>
              <w:rPr>
                <w:rtl w:val="0"/>
              </w:rPr>
              <w:t>Network error</w:t>
            </w:r>
          </w:p>
        </w:tc>
        <w:tc>
          <w:tcPr>
            <w:tcBorders>
              <w:top w:val="nil"/>
              <w:left w:val="nil"/>
              <w:bottom w:val="nil"/>
              <w:right w:val="nil"/>
            </w:tcBorders>
            <w:tcMar>
              <w:top w:w="100" w:type="dxa"/>
              <w:left w:w="100" w:type="dxa"/>
              <w:bottom w:w="100" w:type="dxa"/>
              <w:right w:w="100" w:type="dxa"/>
            </w:tcMar>
            <w:vAlign w:val="top"/>
          </w:tcPr>
          <w:p w14:paraId="00000154">
            <w:r>
              <w:rPr>
                <w:rtl w:val="0"/>
              </w:rPr>
              <w:t>Check internet connection</w:t>
            </w:r>
          </w:p>
        </w:tc>
      </w:tr>
    </w:tbl>
    <w:p w14:paraId="00000155">
      <w:r>
        <w:pict>
          <v:rect id="_x0000_i1034" o:spt="1" style="height:1.5pt;width:0pt;" fillcolor="#A0A0A0" filled="t" stroked="f" coordsize="21600,21600" o:hr="t" o:hrstd="t" o:hralign="center">
            <v:path/>
            <v:fill on="t" focussize="0,0"/>
            <v:stroke on="f"/>
            <v:imagedata o:title=""/>
            <o:lock v:ext="edit"/>
            <w10:wrap type="none"/>
            <w10:anchorlock/>
          </v:rect>
        </w:pict>
      </w:r>
    </w:p>
    <w:p w14:paraId="00000156">
      <w:pPr>
        <w:pStyle w:val="4"/>
        <w:keepNext w:val="0"/>
        <w:keepLines w:val="0"/>
        <w:spacing w:before="280"/>
        <w:rPr>
          <w:b/>
          <w:bCs/>
          <w:color w:val="000000"/>
          <w:sz w:val="26"/>
          <w:szCs w:val="26"/>
        </w:rPr>
      </w:pPr>
      <w:bookmarkStart w:id="74" w:name="_3bgkyivl3ez" w:colFirst="0" w:colLast="0"/>
      <w:bookmarkEnd w:id="74"/>
      <w:r>
        <w:rPr>
          <w:b/>
          <w:bCs/>
          <w:color w:val="000000"/>
          <w:sz w:val="26"/>
          <w:szCs w:val="26"/>
          <w:rtl w:val="0"/>
        </w:rPr>
        <w:t>Task 3: Run a MySQL Container</w:t>
      </w:r>
    </w:p>
    <w:p w14:paraId="00000157">
      <w:pPr>
        <w:pStyle w:val="5"/>
        <w:keepNext w:val="0"/>
        <w:keepLines w:val="0"/>
        <w:spacing w:before="240" w:after="40"/>
        <w:rPr>
          <w:b/>
          <w:bCs/>
          <w:color w:val="000000"/>
          <w:sz w:val="22"/>
          <w:szCs w:val="22"/>
        </w:rPr>
      </w:pPr>
      <w:bookmarkStart w:id="75" w:name="_4z80gusv1j4e" w:colFirst="0" w:colLast="0"/>
      <w:bookmarkEnd w:id="75"/>
      <w:r>
        <w:rPr>
          <w:b/>
          <w:bCs/>
          <w:color w:val="000000"/>
          <w:sz w:val="22"/>
          <w:szCs w:val="22"/>
          <w:rtl w:val="0"/>
        </w:rPr>
        <w:t>Purpose</w:t>
      </w:r>
    </w:p>
    <w:p w14:paraId="00000158">
      <w:pPr>
        <w:spacing w:before="240" w:after="240"/>
      </w:pPr>
      <w:r>
        <w:rPr>
          <w:rtl w:val="0"/>
        </w:rPr>
        <w:t>Create and run a MySQL database container.</w:t>
      </w:r>
    </w:p>
    <w:p w14:paraId="00000159">
      <w:pPr>
        <w:pStyle w:val="5"/>
        <w:keepNext w:val="0"/>
        <w:keepLines w:val="0"/>
        <w:spacing w:before="240" w:after="40"/>
        <w:rPr>
          <w:b/>
          <w:bCs/>
          <w:color w:val="000000"/>
          <w:sz w:val="22"/>
          <w:szCs w:val="22"/>
        </w:rPr>
      </w:pPr>
      <w:bookmarkStart w:id="76" w:name="_z39ay2x0vgaw" w:colFirst="0" w:colLast="0"/>
      <w:bookmarkEnd w:id="76"/>
      <w:r>
        <w:rPr>
          <w:b/>
          <w:bCs/>
          <w:color w:val="000000"/>
          <w:sz w:val="22"/>
          <w:szCs w:val="22"/>
          <w:rtl w:val="0"/>
        </w:rPr>
        <w:t>Steps</w:t>
      </w:r>
    </w:p>
    <w:p w14:paraId="0000015A">
      <w:pPr>
        <w:numPr>
          <w:ilvl w:val="0"/>
          <w:numId w:val="38"/>
        </w:numPr>
        <w:spacing w:before="240" w:after="240"/>
        <w:ind w:left="720" w:hanging="360"/>
      </w:pPr>
      <w:r>
        <w:rPr>
          <w:rtl w:val="0"/>
        </w:rPr>
        <w:t>Run the following command:</w:t>
      </w:r>
    </w:p>
    <w:p w14:paraId="0000015B">
      <w:r>
        <w:rPr>
          <w:rtl w:val="0"/>
        </w:rPr>
        <w:t>docker run -d \</w:t>
      </w:r>
    </w:p>
    <w:p w14:paraId="0000015C">
      <w:r>
        <w:rPr>
          <w:rtl w:val="0"/>
        </w:rPr>
        <w:t>--name mysql-container \</w:t>
      </w:r>
    </w:p>
    <w:p w14:paraId="0000015D">
      <w:r>
        <w:rPr>
          <w:rtl w:val="0"/>
        </w:rPr>
        <w:t>-e MYSQL_ROOT_PASSWORD=root123 \</w:t>
      </w:r>
    </w:p>
    <w:p w14:paraId="0000015E">
      <w:r>
        <w:rPr>
          <w:rtl w:val="0"/>
        </w:rPr>
        <w:t>-p 3306:3306 \</w:t>
      </w:r>
    </w:p>
    <w:p w14:paraId="0000015F">
      <w:r>
        <w:rPr>
          <w:rtl w:val="0"/>
        </w:rPr>
        <w:t>mysql</w:t>
      </w:r>
    </w:p>
    <w:p w14:paraId="00000160"/>
    <w:p w14:paraId="00000161">
      <w:pPr>
        <w:numPr>
          <w:ilvl w:val="0"/>
          <w:numId w:val="39"/>
        </w:numPr>
        <w:spacing w:before="240" w:after="240"/>
        <w:ind w:left="720" w:hanging="360"/>
      </w:pPr>
      <w:r>
        <w:rPr>
          <w:rtl w:val="0"/>
        </w:rPr>
        <w:t>Verify running container:</w:t>
      </w:r>
    </w:p>
    <w:p w14:paraId="00000162">
      <w:r>
        <w:rPr>
          <w:rtl w:val="0"/>
        </w:rPr>
        <w:t>docker ps</w:t>
      </w:r>
    </w:p>
    <w:p w14:paraId="00000163"/>
    <w:p w14:paraId="00000164">
      <w:pPr>
        <w:numPr>
          <w:ilvl w:val="0"/>
          <w:numId w:val="40"/>
        </w:numPr>
        <w:spacing w:before="240" w:after="240"/>
        <w:ind w:left="720" w:hanging="360"/>
      </w:pPr>
      <w:r>
        <w:rPr>
          <w:rtl w:val="0"/>
        </w:rPr>
        <w:t>Access container shell:</w:t>
      </w:r>
    </w:p>
    <w:p w14:paraId="00000165">
      <w:r>
        <w:rPr>
          <w:rtl w:val="0"/>
        </w:rPr>
        <w:t>docker exec -it mysql-container bash</w:t>
      </w:r>
    </w:p>
    <w:p w14:paraId="00000166"/>
    <w:p w14:paraId="00000167">
      <w:pPr>
        <w:numPr>
          <w:ilvl w:val="0"/>
          <w:numId w:val="41"/>
        </w:numPr>
        <w:spacing w:before="240" w:after="240"/>
        <w:ind w:left="720" w:hanging="360"/>
      </w:pPr>
      <w:r>
        <w:rPr>
          <w:rtl w:val="0"/>
        </w:rPr>
        <w:t>Login to MySQL:</w:t>
      </w:r>
    </w:p>
    <w:p w14:paraId="00000168">
      <w:r>
        <w:rPr>
          <w:rtl w:val="0"/>
        </w:rPr>
        <w:t>mysql -u root -p</w:t>
      </w:r>
    </w:p>
    <w:p w14:paraId="00000169">
      <w:pPr>
        <w:rPr>
          <w:rFonts w:hint="default"/>
          <w:lang w:val="en-US"/>
        </w:rPr>
      </w:pPr>
      <w:r>
        <w:rPr>
          <w:rFonts w:hint="default"/>
          <w:lang w:val="en-US"/>
        </w:rPr>
        <w:t>Password - rrot123</w:t>
      </w:r>
    </w:p>
    <w:p w14:paraId="0000016A">
      <w:pPr>
        <w:pStyle w:val="5"/>
        <w:keepNext w:val="0"/>
        <w:keepLines w:val="0"/>
        <w:spacing w:before="240" w:after="40"/>
        <w:rPr>
          <w:b/>
          <w:bCs/>
          <w:color w:val="000000"/>
          <w:sz w:val="22"/>
          <w:szCs w:val="22"/>
        </w:rPr>
      </w:pPr>
      <w:bookmarkStart w:id="77" w:name="_kqdvkbqpgb54" w:colFirst="0" w:colLast="0"/>
      <w:bookmarkEnd w:id="77"/>
      <w:r>
        <w:rPr>
          <w:b/>
          <w:bCs/>
          <w:color w:val="000000"/>
          <w:sz w:val="22"/>
          <w:szCs w:val="22"/>
          <w:rtl w:val="0"/>
        </w:rPr>
        <w:t>Screenshot Placeholder</w:t>
      </w:r>
    </w:p>
    <w:p w14:paraId="0000016B">
      <w:pPr>
        <w:spacing w:before="240" w:after="240"/>
        <w:rPr>
          <w:rFonts w:hint="default"/>
          <w:lang w:val="en-US"/>
        </w:rPr>
      </w:pPr>
      <w:r>
        <w:rPr>
          <w:rFonts w:hint="default"/>
          <w:lang w:val="en-US"/>
        </w:rPr>
        <w:drawing>
          <wp:inline distT="0" distB="0" distL="114300" distR="114300">
            <wp:extent cx="5940425" cy="1814195"/>
            <wp:effectExtent l="0" t="0" r="3175" b="14605"/>
            <wp:docPr id="5" name="Picture 5" descr="Screenshot 2026-04-23 094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23 094929"/>
                    <pic:cNvPicPr>
                      <a:picLocks noChangeAspect="1"/>
                    </pic:cNvPicPr>
                  </pic:nvPicPr>
                  <pic:blipFill>
                    <a:blip r:embed="rId10"/>
                    <a:stretch>
                      <a:fillRect/>
                    </a:stretch>
                  </pic:blipFill>
                  <pic:spPr>
                    <a:xfrm>
                      <a:off x="0" y="0"/>
                      <a:ext cx="5940425" cy="1814195"/>
                    </a:xfrm>
                    <a:prstGeom prst="rect">
                      <a:avLst/>
                    </a:prstGeom>
                  </pic:spPr>
                </pic:pic>
              </a:graphicData>
            </a:graphic>
          </wp:inline>
        </w:drawing>
      </w:r>
    </w:p>
    <w:p w14:paraId="0000016C">
      <w:pPr>
        <w:pStyle w:val="5"/>
        <w:keepNext w:val="0"/>
        <w:keepLines w:val="0"/>
        <w:spacing w:before="240" w:after="40"/>
        <w:rPr>
          <w:b/>
          <w:bCs/>
          <w:color w:val="000000"/>
          <w:sz w:val="22"/>
          <w:szCs w:val="22"/>
        </w:rPr>
      </w:pPr>
      <w:bookmarkStart w:id="78" w:name="_79utfs1kip50" w:colFirst="0" w:colLast="0"/>
      <w:bookmarkEnd w:id="78"/>
      <w:r>
        <w:rPr>
          <w:b/>
          <w:bCs/>
          <w:color w:val="000000"/>
          <w:sz w:val="22"/>
          <w:szCs w:val="22"/>
          <w:rtl w:val="0"/>
        </w:rPr>
        <w:t>Expected Output</w:t>
      </w:r>
    </w:p>
    <w:p w14:paraId="0000016D">
      <w:pPr>
        <w:spacing w:before="240" w:after="240"/>
      </w:pPr>
      <w:r>
        <w:rPr>
          <w:rtl w:val="0"/>
        </w:rPr>
        <w:t>MySQL container should appear in running containers list.</w:t>
      </w:r>
    </w:p>
    <w:p w14:paraId="0000016E">
      <w:pPr>
        <w:pStyle w:val="5"/>
        <w:keepNext w:val="0"/>
        <w:keepLines w:val="0"/>
        <w:spacing w:before="240" w:after="40"/>
        <w:rPr>
          <w:b/>
          <w:bCs/>
          <w:color w:val="000000"/>
          <w:sz w:val="22"/>
          <w:szCs w:val="22"/>
        </w:rPr>
      </w:pPr>
      <w:bookmarkStart w:id="79" w:name="_kfdt7218ry8q" w:colFirst="0" w:colLast="0"/>
      <w:bookmarkEnd w:id="79"/>
      <w:r>
        <w:rPr>
          <w:b/>
          <w:bCs/>
          <w:color w:val="000000"/>
          <w:sz w:val="22"/>
          <w:szCs w:val="22"/>
          <w:rtl w:val="0"/>
        </w:rPr>
        <w:t>Notes</w:t>
      </w:r>
    </w:p>
    <w:p w14:paraId="0000016F">
      <w:pPr>
        <w:numPr>
          <w:ilvl w:val="0"/>
          <w:numId w:val="42"/>
        </w:numPr>
        <w:spacing w:before="240" w:after="240"/>
        <w:ind w:left="720" w:hanging="360"/>
      </w:pPr>
      <w:r>
        <w:rPr>
          <w:rtl w:val="0"/>
        </w:rPr>
        <w:t>Port 3306 is used for MySQL.</w:t>
      </w:r>
      <w:r>
        <w:rPr>
          <w:rFonts w:hint="default"/>
          <w:rtl w:val="0"/>
          <w:lang w:val="en-US"/>
        </w:rPr>
        <w:t xml:space="preserve"> I am using different port number 3307</w:t>
      </w:r>
    </w:p>
    <w:p w14:paraId="00000170">
      <w:pPr>
        <w:pStyle w:val="5"/>
        <w:keepNext w:val="0"/>
        <w:keepLines w:val="0"/>
        <w:spacing w:before="240" w:after="40"/>
        <w:rPr>
          <w:b/>
          <w:bCs/>
          <w:color w:val="000000"/>
          <w:sz w:val="22"/>
          <w:szCs w:val="22"/>
        </w:rPr>
      </w:pPr>
      <w:bookmarkStart w:id="80" w:name="_g46wk6baoxca" w:colFirst="0" w:colLast="0"/>
      <w:bookmarkEnd w:id="80"/>
      <w:r>
        <w:rPr>
          <w:b/>
          <w:bCs/>
          <w:color w:val="000000"/>
          <w:sz w:val="22"/>
          <w:szCs w:val="22"/>
          <w:rtl w:val="0"/>
        </w:rPr>
        <w:t>Troubleshooting</w:t>
      </w:r>
    </w:p>
    <w:tbl>
      <w:tblPr>
        <w:tblStyle w:val="24"/>
        <w:tblW w:w="76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80"/>
        <w:gridCol w:w="5120"/>
      </w:tblGrid>
      <w:tr w14:paraId="3EA454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71">
            <w:pPr>
              <w:jc w:val="center"/>
            </w:pPr>
            <w:r>
              <w:rPr>
                <w:b/>
                <w:bCs/>
                <w:rtl w:val="0"/>
              </w:rPr>
              <w:t>Problem</w:t>
            </w:r>
          </w:p>
        </w:tc>
        <w:tc>
          <w:tcPr>
            <w:tcBorders>
              <w:top w:val="nil"/>
              <w:left w:val="nil"/>
              <w:bottom w:val="nil"/>
              <w:right w:val="nil"/>
            </w:tcBorders>
            <w:tcMar>
              <w:top w:w="100" w:type="dxa"/>
              <w:left w:w="100" w:type="dxa"/>
              <w:bottom w:w="100" w:type="dxa"/>
              <w:right w:w="100" w:type="dxa"/>
            </w:tcMar>
            <w:vAlign w:val="top"/>
          </w:tcPr>
          <w:p w14:paraId="00000172">
            <w:pPr>
              <w:jc w:val="center"/>
            </w:pPr>
            <w:r>
              <w:rPr>
                <w:b/>
                <w:bCs/>
                <w:rtl w:val="0"/>
              </w:rPr>
              <w:t>Solution</w:t>
            </w:r>
          </w:p>
        </w:tc>
      </w:tr>
      <w:tr w14:paraId="177339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73">
            <w:r>
              <w:rPr>
                <w:rtl w:val="0"/>
              </w:rPr>
              <w:t>Port already in use</w:t>
            </w:r>
          </w:p>
        </w:tc>
        <w:tc>
          <w:tcPr>
            <w:tcBorders>
              <w:top w:val="nil"/>
              <w:left w:val="nil"/>
              <w:bottom w:val="nil"/>
              <w:right w:val="nil"/>
            </w:tcBorders>
            <w:tcMar>
              <w:top w:w="100" w:type="dxa"/>
              <w:left w:w="100" w:type="dxa"/>
              <w:bottom w:w="100" w:type="dxa"/>
              <w:right w:w="100" w:type="dxa"/>
            </w:tcMar>
            <w:vAlign w:val="top"/>
          </w:tcPr>
          <w:p w14:paraId="00000174">
            <w:r>
              <w:rPr>
                <w:rtl w:val="0"/>
              </w:rPr>
              <w:t>Change host port</w:t>
            </w:r>
          </w:p>
        </w:tc>
      </w:tr>
      <w:tr w14:paraId="68CAED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75">
            <w:r>
              <w:rPr>
                <w:rtl w:val="0"/>
              </w:rPr>
              <w:t>MySQL container exits</w:t>
            </w:r>
          </w:p>
        </w:tc>
        <w:tc>
          <w:tcPr>
            <w:tcBorders>
              <w:top w:val="nil"/>
              <w:left w:val="nil"/>
              <w:bottom w:val="nil"/>
              <w:right w:val="nil"/>
            </w:tcBorders>
            <w:tcMar>
              <w:top w:w="100" w:type="dxa"/>
              <w:left w:w="100" w:type="dxa"/>
              <w:bottom w:w="100" w:type="dxa"/>
              <w:right w:w="100" w:type="dxa"/>
            </w:tcMar>
            <w:vAlign w:val="top"/>
          </w:tcPr>
          <w:p w14:paraId="00000176">
            <w:r>
              <w:rPr>
                <w:rtl w:val="0"/>
              </w:rPr>
              <w:t xml:space="preserve">Check logs using </w:t>
            </w:r>
            <w:r>
              <w:rPr>
                <w:rFonts w:ascii="Roboto Mono" w:hAnsi="Roboto Mono" w:eastAsia="Roboto Mono" w:cs="Roboto Mono"/>
                <w:color w:val="188038"/>
                <w:rtl w:val="0"/>
              </w:rPr>
              <w:t>docker logs mysql-container</w:t>
            </w:r>
          </w:p>
        </w:tc>
      </w:tr>
    </w:tbl>
    <w:p w14:paraId="00000177">
      <w:pPr>
        <w:spacing w:before="240" w:after="240"/>
      </w:pPr>
    </w:p>
    <w:p w14:paraId="00000178">
      <w:r>
        <w:pict>
          <v:rect id="_x0000_i1035" o:spt="1" style="height:1.5pt;width:0pt;" fillcolor="#A0A0A0" filled="t" stroked="f" coordsize="21600,21600" o:hr="t" o:hrstd="t" o:hralign="center">
            <v:path/>
            <v:fill on="t" focussize="0,0"/>
            <v:stroke on="f"/>
            <v:imagedata o:title=""/>
            <o:lock v:ext="edit"/>
            <w10:wrap type="none"/>
            <w10:anchorlock/>
          </v:rect>
        </w:pict>
      </w:r>
    </w:p>
    <w:p w14:paraId="00000179">
      <w:pPr>
        <w:pStyle w:val="4"/>
        <w:keepNext w:val="0"/>
        <w:keepLines w:val="0"/>
        <w:spacing w:before="280"/>
        <w:rPr>
          <w:b/>
          <w:bCs/>
          <w:color w:val="000000"/>
          <w:sz w:val="26"/>
          <w:szCs w:val="26"/>
        </w:rPr>
      </w:pPr>
      <w:bookmarkStart w:id="81" w:name="_v2qd4gk286mi" w:colFirst="0" w:colLast="0"/>
      <w:bookmarkEnd w:id="81"/>
      <w:r>
        <w:rPr>
          <w:b/>
          <w:bCs/>
          <w:color w:val="000000"/>
          <w:sz w:val="26"/>
          <w:szCs w:val="26"/>
          <w:rtl w:val="0"/>
        </w:rPr>
        <w:t>Task 4: Run a PostgreSQL Container</w:t>
      </w:r>
    </w:p>
    <w:p w14:paraId="0000017A">
      <w:pPr>
        <w:pStyle w:val="5"/>
        <w:keepNext w:val="0"/>
        <w:keepLines w:val="0"/>
        <w:spacing w:before="240" w:after="40"/>
        <w:rPr>
          <w:b/>
          <w:bCs/>
          <w:color w:val="000000"/>
          <w:sz w:val="22"/>
          <w:szCs w:val="22"/>
        </w:rPr>
      </w:pPr>
      <w:bookmarkStart w:id="82" w:name="_us1gsj1orz2b" w:colFirst="0" w:colLast="0"/>
      <w:bookmarkEnd w:id="82"/>
      <w:r>
        <w:rPr>
          <w:b/>
          <w:bCs/>
          <w:color w:val="000000"/>
          <w:sz w:val="22"/>
          <w:szCs w:val="22"/>
          <w:rtl w:val="0"/>
        </w:rPr>
        <w:t>Purpose</w:t>
      </w:r>
    </w:p>
    <w:p w14:paraId="0000017B">
      <w:pPr>
        <w:spacing w:before="240" w:after="240"/>
      </w:pPr>
      <w:r>
        <w:rPr>
          <w:rtl w:val="0"/>
        </w:rPr>
        <w:t>Run a PostgreSQL database container.</w:t>
      </w:r>
    </w:p>
    <w:p w14:paraId="0000017C">
      <w:pPr>
        <w:pStyle w:val="5"/>
        <w:keepNext w:val="0"/>
        <w:keepLines w:val="0"/>
        <w:spacing w:before="240" w:after="40"/>
        <w:rPr>
          <w:b/>
          <w:bCs/>
          <w:color w:val="000000"/>
          <w:sz w:val="22"/>
          <w:szCs w:val="22"/>
        </w:rPr>
      </w:pPr>
      <w:bookmarkStart w:id="83" w:name="_tktdd8hckx7p" w:colFirst="0" w:colLast="0"/>
      <w:bookmarkEnd w:id="83"/>
      <w:r>
        <w:rPr>
          <w:b/>
          <w:bCs/>
          <w:color w:val="000000"/>
          <w:sz w:val="22"/>
          <w:szCs w:val="22"/>
          <w:rtl w:val="0"/>
        </w:rPr>
        <w:t>Steps</w:t>
      </w:r>
    </w:p>
    <w:p w14:paraId="0000017D">
      <w:pPr>
        <w:numPr>
          <w:ilvl w:val="0"/>
          <w:numId w:val="43"/>
        </w:numPr>
        <w:spacing w:before="240" w:after="240"/>
        <w:ind w:left="720" w:hanging="360"/>
      </w:pPr>
      <w:r>
        <w:rPr>
          <w:rtl w:val="0"/>
        </w:rPr>
        <w:t>Execute:</w:t>
      </w:r>
    </w:p>
    <w:p w14:paraId="0000017E">
      <w:r>
        <w:rPr>
          <w:rtl w:val="0"/>
        </w:rPr>
        <w:t>docker run -d \</w:t>
      </w:r>
    </w:p>
    <w:p w14:paraId="0000017F">
      <w:r>
        <w:rPr>
          <w:rtl w:val="0"/>
        </w:rPr>
        <w:t>--name postgres-container \</w:t>
      </w:r>
    </w:p>
    <w:p w14:paraId="00000180">
      <w:r>
        <w:rPr>
          <w:rtl w:val="0"/>
        </w:rPr>
        <w:t>-e POSTGRES_PASSWORD=postgres123 \</w:t>
      </w:r>
    </w:p>
    <w:p w14:paraId="00000181">
      <w:r>
        <w:rPr>
          <w:rtl w:val="0"/>
        </w:rPr>
        <w:t>-p 5432:5432 \</w:t>
      </w:r>
    </w:p>
    <w:p w14:paraId="00000182">
      <w:r>
        <w:rPr>
          <w:rtl w:val="0"/>
        </w:rPr>
        <w:t>postgres</w:t>
      </w:r>
    </w:p>
    <w:p w14:paraId="00000183"/>
    <w:p w14:paraId="00000184">
      <w:pPr>
        <w:numPr>
          <w:ilvl w:val="0"/>
          <w:numId w:val="44"/>
        </w:numPr>
        <w:spacing w:before="240" w:after="240"/>
        <w:ind w:left="720" w:hanging="360"/>
      </w:pPr>
      <w:r>
        <w:rPr>
          <w:rtl w:val="0"/>
        </w:rPr>
        <w:t>Check running containers:</w:t>
      </w:r>
    </w:p>
    <w:p w14:paraId="00000185">
      <w:r>
        <w:rPr>
          <w:rtl w:val="0"/>
        </w:rPr>
        <w:t>docker ps</w:t>
      </w:r>
    </w:p>
    <w:p w14:paraId="00000186"/>
    <w:p w14:paraId="00000187">
      <w:pPr>
        <w:numPr>
          <w:ilvl w:val="0"/>
          <w:numId w:val="45"/>
        </w:numPr>
        <w:spacing w:before="240" w:after="240"/>
        <w:ind w:left="720" w:hanging="360"/>
      </w:pPr>
      <w:r>
        <w:rPr>
          <w:rtl w:val="0"/>
        </w:rPr>
        <w:t>Open shell inside container:</w:t>
      </w:r>
    </w:p>
    <w:p w14:paraId="00000188">
      <w:r>
        <w:rPr>
          <w:rtl w:val="0"/>
        </w:rPr>
        <w:t>docker exec -it postgres-container bash</w:t>
      </w:r>
    </w:p>
    <w:p w14:paraId="00000189"/>
    <w:p w14:paraId="0000018A">
      <w:pPr>
        <w:numPr>
          <w:ilvl w:val="0"/>
          <w:numId w:val="46"/>
        </w:numPr>
        <w:spacing w:before="240" w:after="240"/>
        <w:ind w:left="720" w:hanging="360"/>
      </w:pPr>
      <w:r>
        <w:rPr>
          <w:rtl w:val="0"/>
        </w:rPr>
        <w:t>Login to PostgreSQL:</w:t>
      </w:r>
    </w:p>
    <w:p w14:paraId="0000018B">
      <w:r>
        <w:rPr>
          <w:rtl w:val="0"/>
        </w:rPr>
        <w:t>psql -U postgres</w:t>
      </w:r>
    </w:p>
    <w:p w14:paraId="0000018C"/>
    <w:p w14:paraId="0000018D">
      <w:pPr>
        <w:pStyle w:val="5"/>
        <w:keepNext w:val="0"/>
        <w:keepLines w:val="0"/>
        <w:spacing w:before="240" w:after="40"/>
        <w:rPr>
          <w:b/>
          <w:bCs/>
          <w:color w:val="000000"/>
          <w:sz w:val="22"/>
          <w:szCs w:val="22"/>
        </w:rPr>
      </w:pPr>
      <w:bookmarkStart w:id="84" w:name="_25kfari9eox" w:colFirst="0" w:colLast="0"/>
      <w:bookmarkEnd w:id="84"/>
      <w:r>
        <w:rPr>
          <w:b/>
          <w:bCs/>
          <w:color w:val="000000"/>
          <w:sz w:val="22"/>
          <w:szCs w:val="22"/>
          <w:rtl w:val="0"/>
        </w:rPr>
        <w:t>Screenshot Placeholder</w:t>
      </w:r>
    </w:p>
    <w:p w14:paraId="0000018E">
      <w:pPr>
        <w:spacing w:before="240" w:after="240"/>
        <w:rPr>
          <w:rFonts w:hint="default"/>
          <w:lang w:val="en-US"/>
        </w:rPr>
      </w:pPr>
      <w:r>
        <w:rPr>
          <w:rFonts w:hint="default"/>
          <w:lang w:val="en-US"/>
        </w:rPr>
        <w:drawing>
          <wp:inline distT="0" distB="0" distL="114300" distR="114300">
            <wp:extent cx="5940425" cy="1631315"/>
            <wp:effectExtent l="0" t="0" r="3175" b="6985"/>
            <wp:docPr id="6" name="Picture 6" descr="Screenshot 2026-04-23 09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23 095723"/>
                    <pic:cNvPicPr>
                      <a:picLocks noChangeAspect="1"/>
                    </pic:cNvPicPr>
                  </pic:nvPicPr>
                  <pic:blipFill>
                    <a:blip r:embed="rId11"/>
                    <a:stretch>
                      <a:fillRect/>
                    </a:stretch>
                  </pic:blipFill>
                  <pic:spPr>
                    <a:xfrm>
                      <a:off x="0" y="0"/>
                      <a:ext cx="5940425" cy="1631315"/>
                    </a:xfrm>
                    <a:prstGeom prst="rect">
                      <a:avLst/>
                    </a:prstGeom>
                  </pic:spPr>
                </pic:pic>
              </a:graphicData>
            </a:graphic>
          </wp:inline>
        </w:drawing>
      </w:r>
    </w:p>
    <w:p w14:paraId="0000018F">
      <w:pPr>
        <w:pStyle w:val="5"/>
        <w:keepNext w:val="0"/>
        <w:keepLines w:val="0"/>
        <w:spacing w:before="240" w:after="40"/>
        <w:rPr>
          <w:b/>
          <w:bCs/>
          <w:color w:val="000000"/>
          <w:sz w:val="22"/>
          <w:szCs w:val="22"/>
        </w:rPr>
      </w:pPr>
      <w:bookmarkStart w:id="85" w:name="_8p4siy8c7lxk" w:colFirst="0" w:colLast="0"/>
      <w:bookmarkEnd w:id="85"/>
      <w:r>
        <w:rPr>
          <w:b/>
          <w:bCs/>
          <w:color w:val="000000"/>
          <w:sz w:val="22"/>
          <w:szCs w:val="22"/>
          <w:rtl w:val="0"/>
        </w:rPr>
        <w:t>Expected Output</w:t>
      </w:r>
    </w:p>
    <w:p w14:paraId="00000190">
      <w:pPr>
        <w:spacing w:before="240" w:after="240"/>
      </w:pPr>
      <w:r>
        <w:rPr>
          <w:rtl w:val="0"/>
        </w:rPr>
        <w:t>PostgreSQL container should run successfully.</w:t>
      </w:r>
    </w:p>
    <w:p w14:paraId="00000191">
      <w:pPr>
        <w:pStyle w:val="5"/>
        <w:keepNext w:val="0"/>
        <w:keepLines w:val="0"/>
        <w:spacing w:before="240" w:after="40"/>
        <w:rPr>
          <w:b/>
          <w:bCs/>
          <w:color w:val="000000"/>
          <w:sz w:val="22"/>
          <w:szCs w:val="22"/>
        </w:rPr>
      </w:pPr>
      <w:bookmarkStart w:id="86" w:name="_rg37u3v3vx2k" w:colFirst="0" w:colLast="0"/>
      <w:bookmarkEnd w:id="86"/>
      <w:r>
        <w:rPr>
          <w:b/>
          <w:bCs/>
          <w:color w:val="000000"/>
          <w:sz w:val="22"/>
          <w:szCs w:val="22"/>
          <w:rtl w:val="0"/>
        </w:rPr>
        <w:t>Notes</w:t>
      </w:r>
    </w:p>
    <w:p w14:paraId="00000192">
      <w:pPr>
        <w:numPr>
          <w:ilvl w:val="0"/>
          <w:numId w:val="47"/>
        </w:numPr>
        <w:spacing w:before="240" w:after="240"/>
        <w:ind w:left="720" w:hanging="360"/>
      </w:pPr>
      <w:r>
        <w:rPr>
          <w:rtl w:val="0"/>
        </w:rPr>
        <w:t>Port 5432 is the default PostgreSQL port.</w:t>
      </w:r>
    </w:p>
    <w:p w14:paraId="00000193">
      <w:pPr>
        <w:pStyle w:val="5"/>
        <w:keepNext w:val="0"/>
        <w:keepLines w:val="0"/>
        <w:spacing w:before="240" w:after="40"/>
        <w:rPr>
          <w:b/>
          <w:bCs/>
          <w:color w:val="000000"/>
          <w:sz w:val="22"/>
          <w:szCs w:val="22"/>
        </w:rPr>
      </w:pPr>
      <w:bookmarkStart w:id="87" w:name="_o19wujs5vnvd" w:colFirst="0" w:colLast="0"/>
      <w:bookmarkEnd w:id="87"/>
      <w:r>
        <w:rPr>
          <w:b/>
          <w:bCs/>
          <w:color w:val="000000"/>
          <w:sz w:val="22"/>
          <w:szCs w:val="22"/>
          <w:rtl w:val="0"/>
        </w:rPr>
        <w:t>Troubleshooting</w:t>
      </w:r>
    </w:p>
    <w:tbl>
      <w:tblPr>
        <w:tblStyle w:val="25"/>
        <w:tblW w:w="50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270"/>
        <w:gridCol w:w="2810"/>
      </w:tblGrid>
      <w:tr w14:paraId="60E677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94">
            <w:pPr>
              <w:jc w:val="center"/>
            </w:pPr>
            <w:r>
              <w:rPr>
                <w:b/>
                <w:bCs/>
                <w:rtl w:val="0"/>
              </w:rPr>
              <w:t>Problem</w:t>
            </w:r>
          </w:p>
        </w:tc>
        <w:tc>
          <w:tcPr>
            <w:tcBorders>
              <w:top w:val="nil"/>
              <w:left w:val="nil"/>
              <w:bottom w:val="nil"/>
              <w:right w:val="nil"/>
            </w:tcBorders>
            <w:tcMar>
              <w:top w:w="100" w:type="dxa"/>
              <w:left w:w="100" w:type="dxa"/>
              <w:bottom w:w="100" w:type="dxa"/>
              <w:right w:w="100" w:type="dxa"/>
            </w:tcMar>
            <w:vAlign w:val="top"/>
          </w:tcPr>
          <w:p w14:paraId="00000195">
            <w:pPr>
              <w:jc w:val="center"/>
            </w:pPr>
            <w:r>
              <w:rPr>
                <w:b/>
                <w:bCs/>
                <w:rtl w:val="0"/>
              </w:rPr>
              <w:t>Solution</w:t>
            </w:r>
          </w:p>
        </w:tc>
      </w:tr>
      <w:tr w14:paraId="650A76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96">
            <w:r>
              <w:rPr>
                <w:rtl w:val="0"/>
              </w:rPr>
              <w:t>Connection refused</w:t>
            </w:r>
          </w:p>
        </w:tc>
        <w:tc>
          <w:tcPr>
            <w:tcBorders>
              <w:top w:val="nil"/>
              <w:left w:val="nil"/>
              <w:bottom w:val="nil"/>
              <w:right w:val="nil"/>
            </w:tcBorders>
            <w:tcMar>
              <w:top w:w="100" w:type="dxa"/>
              <w:left w:w="100" w:type="dxa"/>
              <w:bottom w:w="100" w:type="dxa"/>
              <w:right w:w="100" w:type="dxa"/>
            </w:tcMar>
            <w:vAlign w:val="top"/>
          </w:tcPr>
          <w:p w14:paraId="00000197">
            <w:r>
              <w:rPr>
                <w:rtl w:val="0"/>
              </w:rPr>
              <w:t>Verify container is running</w:t>
            </w:r>
          </w:p>
        </w:tc>
      </w:tr>
      <w:tr w14:paraId="3176EB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98">
            <w:r>
              <w:rPr>
                <w:rtl w:val="0"/>
              </w:rPr>
              <w:t>Authentication failed</w:t>
            </w:r>
          </w:p>
        </w:tc>
        <w:tc>
          <w:tcPr>
            <w:tcBorders>
              <w:top w:val="nil"/>
              <w:left w:val="nil"/>
              <w:bottom w:val="nil"/>
              <w:right w:val="nil"/>
            </w:tcBorders>
            <w:tcMar>
              <w:top w:w="100" w:type="dxa"/>
              <w:left w:w="100" w:type="dxa"/>
              <w:bottom w:w="100" w:type="dxa"/>
              <w:right w:w="100" w:type="dxa"/>
            </w:tcMar>
            <w:vAlign w:val="top"/>
          </w:tcPr>
          <w:p w14:paraId="00000199">
            <w:r>
              <w:rPr>
                <w:rtl w:val="0"/>
              </w:rPr>
              <w:t>Check password variable</w:t>
            </w:r>
          </w:p>
        </w:tc>
      </w:tr>
    </w:tbl>
    <w:p w14:paraId="0000019A">
      <w:r>
        <w:pict>
          <v:rect id="_x0000_i1036" o:spt="1" style="height:1.5pt;width:0pt;" fillcolor="#A0A0A0" filled="t" stroked="f" coordsize="21600,21600" o:hr="t" o:hrstd="t" o:hralign="center">
            <v:path/>
            <v:fill on="t" focussize="0,0"/>
            <v:stroke on="f"/>
            <v:imagedata o:title=""/>
            <o:lock v:ext="edit"/>
            <w10:wrap type="none"/>
            <w10:anchorlock/>
          </v:rect>
        </w:pict>
      </w:r>
    </w:p>
    <w:p w14:paraId="0000019B">
      <w:pPr>
        <w:pStyle w:val="4"/>
        <w:keepNext w:val="0"/>
        <w:keepLines w:val="0"/>
        <w:spacing w:before="280"/>
        <w:rPr>
          <w:b/>
          <w:bCs/>
          <w:color w:val="000000"/>
          <w:sz w:val="26"/>
          <w:szCs w:val="26"/>
        </w:rPr>
      </w:pPr>
      <w:bookmarkStart w:id="88" w:name="_79qvex5qvulg" w:colFirst="0" w:colLast="0"/>
      <w:bookmarkEnd w:id="88"/>
      <w:r>
        <w:rPr>
          <w:b/>
          <w:bCs/>
          <w:color w:val="000000"/>
          <w:sz w:val="26"/>
          <w:szCs w:val="26"/>
          <w:rtl w:val="0"/>
        </w:rPr>
        <w:t>Task 5: Run an Nginx Container</w:t>
      </w:r>
    </w:p>
    <w:p w14:paraId="0000019C">
      <w:pPr>
        <w:pStyle w:val="5"/>
        <w:keepNext w:val="0"/>
        <w:keepLines w:val="0"/>
        <w:spacing w:before="240" w:after="40"/>
        <w:rPr>
          <w:b/>
          <w:bCs/>
          <w:color w:val="000000"/>
          <w:sz w:val="22"/>
          <w:szCs w:val="22"/>
        </w:rPr>
      </w:pPr>
      <w:bookmarkStart w:id="89" w:name="_lx8qno9byyyw" w:colFirst="0" w:colLast="0"/>
      <w:bookmarkEnd w:id="89"/>
      <w:r>
        <w:rPr>
          <w:b/>
          <w:bCs/>
          <w:color w:val="000000"/>
          <w:sz w:val="22"/>
          <w:szCs w:val="22"/>
          <w:rtl w:val="0"/>
        </w:rPr>
        <w:t>Purpose</w:t>
      </w:r>
    </w:p>
    <w:p w14:paraId="0000019D">
      <w:pPr>
        <w:spacing w:before="240" w:after="240"/>
      </w:pPr>
      <w:r>
        <w:rPr>
          <w:rtl w:val="0"/>
        </w:rPr>
        <w:t>Deploy a simple web server using Nginx.</w:t>
      </w:r>
    </w:p>
    <w:p w14:paraId="0000019E">
      <w:pPr>
        <w:pStyle w:val="5"/>
        <w:keepNext w:val="0"/>
        <w:keepLines w:val="0"/>
        <w:spacing w:before="240" w:after="40"/>
        <w:rPr>
          <w:b/>
          <w:bCs/>
          <w:color w:val="000000"/>
          <w:sz w:val="22"/>
          <w:szCs w:val="22"/>
        </w:rPr>
      </w:pPr>
      <w:bookmarkStart w:id="90" w:name="_mgsj8wa7a93m" w:colFirst="0" w:colLast="0"/>
      <w:bookmarkEnd w:id="90"/>
      <w:r>
        <w:rPr>
          <w:b/>
          <w:bCs/>
          <w:color w:val="000000"/>
          <w:sz w:val="22"/>
          <w:szCs w:val="22"/>
          <w:rtl w:val="0"/>
        </w:rPr>
        <w:t>Steps</w:t>
      </w:r>
    </w:p>
    <w:p w14:paraId="0000019F">
      <w:pPr>
        <w:numPr>
          <w:ilvl w:val="0"/>
          <w:numId w:val="48"/>
        </w:numPr>
        <w:spacing w:before="240" w:after="240"/>
        <w:ind w:left="720" w:hanging="360"/>
      </w:pPr>
      <w:r>
        <w:rPr>
          <w:rtl w:val="0"/>
        </w:rPr>
        <w:t>Run:</w:t>
      </w:r>
    </w:p>
    <w:p w14:paraId="000001A0">
      <w:r>
        <w:rPr>
          <w:rtl w:val="0"/>
        </w:rPr>
        <w:t>docker run -d \</w:t>
      </w:r>
    </w:p>
    <w:p w14:paraId="000001A1">
      <w:r>
        <w:rPr>
          <w:rtl w:val="0"/>
        </w:rPr>
        <w:t>--name nginx-container \</w:t>
      </w:r>
    </w:p>
    <w:p w14:paraId="000001A2">
      <w:r>
        <w:rPr>
          <w:rtl w:val="0"/>
        </w:rPr>
        <w:t>-p 8080:80 \</w:t>
      </w:r>
    </w:p>
    <w:p w14:paraId="000001A3">
      <w:r>
        <w:rPr>
          <w:rtl w:val="0"/>
        </w:rPr>
        <w:t>nginx</w:t>
      </w:r>
    </w:p>
    <w:p w14:paraId="000001A4"/>
    <w:p w14:paraId="000001A5">
      <w:pPr>
        <w:numPr>
          <w:ilvl w:val="0"/>
          <w:numId w:val="49"/>
        </w:numPr>
        <w:spacing w:before="240" w:after="240"/>
        <w:ind w:left="720" w:hanging="360"/>
      </w:pPr>
      <w:r>
        <w:rPr>
          <w:rtl w:val="0"/>
        </w:rPr>
        <w:t>Verify running container:</w:t>
      </w:r>
    </w:p>
    <w:p w14:paraId="000001A6">
      <w:r>
        <w:rPr>
          <w:rtl w:val="0"/>
        </w:rPr>
        <w:t>docker ps</w:t>
      </w:r>
    </w:p>
    <w:p w14:paraId="000001A7"/>
    <w:p w14:paraId="000001A8">
      <w:pPr>
        <w:numPr>
          <w:ilvl w:val="0"/>
          <w:numId w:val="50"/>
        </w:numPr>
        <w:spacing w:before="240" w:after="240"/>
        <w:ind w:left="720" w:hanging="360"/>
      </w:pPr>
      <w:r>
        <w:rPr>
          <w:rtl w:val="0"/>
        </w:rPr>
        <w:t>Open browser and visit:</w:t>
      </w:r>
    </w:p>
    <w:p w14:paraId="000001A9">
      <w:r>
        <w:rPr>
          <w:rtl w:val="0"/>
        </w:rPr>
        <w:t>http://localhost:8080</w:t>
      </w:r>
    </w:p>
    <w:p w14:paraId="000001AA"/>
    <w:p w14:paraId="000001AB">
      <w:pPr>
        <w:pStyle w:val="5"/>
        <w:keepNext w:val="0"/>
        <w:keepLines w:val="0"/>
        <w:spacing w:before="240" w:after="40"/>
        <w:rPr>
          <w:b/>
          <w:bCs/>
          <w:color w:val="000000"/>
          <w:sz w:val="22"/>
          <w:szCs w:val="22"/>
        </w:rPr>
      </w:pPr>
      <w:bookmarkStart w:id="91" w:name="_642vdo4xtrua" w:colFirst="0" w:colLast="0"/>
      <w:bookmarkEnd w:id="91"/>
      <w:r>
        <w:rPr>
          <w:b/>
          <w:bCs/>
          <w:color w:val="000000"/>
          <w:sz w:val="22"/>
          <w:szCs w:val="22"/>
          <w:rtl w:val="0"/>
        </w:rPr>
        <w:t>Screenshot Placeholder</w:t>
      </w:r>
    </w:p>
    <w:p w14:paraId="000001AC">
      <w:pPr>
        <w:spacing w:before="240" w:after="240"/>
        <w:rPr>
          <w:rFonts w:hint="default"/>
          <w:lang w:val="en-US"/>
        </w:rPr>
      </w:pPr>
      <w:r>
        <w:rPr>
          <w:rFonts w:hint="default"/>
          <w:lang w:val="en-US"/>
        </w:rPr>
        <w:drawing>
          <wp:inline distT="0" distB="0" distL="114300" distR="114300">
            <wp:extent cx="5928360" cy="1392555"/>
            <wp:effectExtent l="0" t="0" r="15240" b="17145"/>
            <wp:docPr id="7" name="Picture 7" descr="Screenshot 2026-04-23 10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23 100204"/>
                    <pic:cNvPicPr>
                      <a:picLocks noChangeAspect="1"/>
                    </pic:cNvPicPr>
                  </pic:nvPicPr>
                  <pic:blipFill>
                    <a:blip r:embed="rId12"/>
                    <a:stretch>
                      <a:fillRect/>
                    </a:stretch>
                  </pic:blipFill>
                  <pic:spPr>
                    <a:xfrm>
                      <a:off x="0" y="0"/>
                      <a:ext cx="5928360" cy="1392555"/>
                    </a:xfrm>
                    <a:prstGeom prst="rect">
                      <a:avLst/>
                    </a:prstGeom>
                  </pic:spPr>
                </pic:pic>
              </a:graphicData>
            </a:graphic>
          </wp:inline>
        </w:drawing>
      </w:r>
    </w:p>
    <w:p w14:paraId="000001AD">
      <w:pPr>
        <w:pStyle w:val="5"/>
        <w:keepNext w:val="0"/>
        <w:keepLines w:val="0"/>
        <w:spacing w:before="240" w:after="40"/>
        <w:rPr>
          <w:b/>
          <w:bCs/>
          <w:color w:val="000000"/>
          <w:sz w:val="22"/>
          <w:szCs w:val="22"/>
        </w:rPr>
      </w:pPr>
      <w:bookmarkStart w:id="92" w:name="_zheo2rgupjd" w:colFirst="0" w:colLast="0"/>
      <w:bookmarkEnd w:id="92"/>
      <w:r>
        <w:rPr>
          <w:b/>
          <w:bCs/>
          <w:color w:val="000000"/>
          <w:sz w:val="22"/>
          <w:szCs w:val="22"/>
          <w:rtl w:val="0"/>
        </w:rPr>
        <w:t>Expected Output</w:t>
      </w:r>
    </w:p>
    <w:p w14:paraId="000001AE">
      <w:pPr>
        <w:spacing w:before="240" w:after="240"/>
        <w:rPr>
          <w:rtl w:val="0"/>
        </w:rPr>
      </w:pPr>
      <w:r>
        <w:rPr>
          <w:rtl w:val="0"/>
        </w:rPr>
        <w:t>The default Nginx welcome page should appear.</w:t>
      </w:r>
    </w:p>
    <w:p w14:paraId="7FF62545">
      <w:pPr>
        <w:spacing w:before="240" w:after="240"/>
        <w:rPr>
          <w:rFonts w:hint="default"/>
          <w:rtl w:val="0"/>
          <w:lang w:val="en-US"/>
        </w:rPr>
      </w:pPr>
      <w:r>
        <w:rPr>
          <w:rFonts w:hint="default"/>
          <w:rtl w:val="0"/>
          <w:lang w:val="en-US"/>
        </w:rPr>
        <w:drawing>
          <wp:inline distT="0" distB="0" distL="114300" distR="114300">
            <wp:extent cx="5939790" cy="2706370"/>
            <wp:effectExtent l="0" t="0" r="3810" b="17780"/>
            <wp:docPr id="8" name="Picture 8" descr="Screenshot 2026-04-23 10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4-23 100151"/>
                    <pic:cNvPicPr>
                      <a:picLocks noChangeAspect="1"/>
                    </pic:cNvPicPr>
                  </pic:nvPicPr>
                  <pic:blipFill>
                    <a:blip r:embed="rId13"/>
                    <a:stretch>
                      <a:fillRect/>
                    </a:stretch>
                  </pic:blipFill>
                  <pic:spPr>
                    <a:xfrm>
                      <a:off x="0" y="0"/>
                      <a:ext cx="5939790" cy="2706370"/>
                    </a:xfrm>
                    <a:prstGeom prst="rect">
                      <a:avLst/>
                    </a:prstGeom>
                  </pic:spPr>
                </pic:pic>
              </a:graphicData>
            </a:graphic>
          </wp:inline>
        </w:drawing>
      </w:r>
    </w:p>
    <w:p w14:paraId="000001AF">
      <w:pPr>
        <w:pStyle w:val="5"/>
        <w:keepNext w:val="0"/>
        <w:keepLines w:val="0"/>
        <w:spacing w:before="240" w:after="40"/>
        <w:rPr>
          <w:b/>
          <w:bCs/>
          <w:color w:val="000000"/>
          <w:sz w:val="22"/>
          <w:szCs w:val="22"/>
        </w:rPr>
      </w:pPr>
      <w:bookmarkStart w:id="93" w:name="_lp2784fsu2sd" w:colFirst="0" w:colLast="0"/>
      <w:bookmarkEnd w:id="93"/>
      <w:r>
        <w:rPr>
          <w:b/>
          <w:bCs/>
          <w:color w:val="000000"/>
          <w:sz w:val="22"/>
          <w:szCs w:val="22"/>
          <w:rtl w:val="0"/>
        </w:rPr>
        <w:t>Notes</w:t>
      </w:r>
    </w:p>
    <w:p w14:paraId="000001B0">
      <w:pPr>
        <w:numPr>
          <w:ilvl w:val="0"/>
          <w:numId w:val="51"/>
        </w:numPr>
        <w:spacing w:before="240" w:after="240"/>
        <w:ind w:left="720" w:hanging="360"/>
      </w:pPr>
      <w:r>
        <w:rPr>
          <w:rtl w:val="0"/>
        </w:rPr>
        <w:t>Port 8080 on the host is mapped to port 80 inside the container.</w:t>
      </w:r>
    </w:p>
    <w:p w14:paraId="000001B1">
      <w:pPr>
        <w:pStyle w:val="5"/>
        <w:keepNext w:val="0"/>
        <w:keepLines w:val="0"/>
        <w:spacing w:before="240" w:after="40"/>
        <w:rPr>
          <w:b/>
          <w:bCs/>
          <w:color w:val="000000"/>
          <w:sz w:val="22"/>
          <w:szCs w:val="22"/>
        </w:rPr>
      </w:pPr>
      <w:bookmarkStart w:id="94" w:name="_56esblpo3c0" w:colFirst="0" w:colLast="0"/>
      <w:bookmarkEnd w:id="94"/>
      <w:r>
        <w:rPr>
          <w:b/>
          <w:bCs/>
          <w:color w:val="000000"/>
          <w:sz w:val="22"/>
          <w:szCs w:val="22"/>
          <w:rtl w:val="0"/>
        </w:rPr>
        <w:t>Troubleshooting</w:t>
      </w:r>
    </w:p>
    <w:tbl>
      <w:tblPr>
        <w:tblStyle w:val="26"/>
        <w:tblW w:w="43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95"/>
        <w:gridCol w:w="2180"/>
      </w:tblGrid>
      <w:tr w14:paraId="153A5F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B2">
            <w:pPr>
              <w:jc w:val="center"/>
            </w:pPr>
            <w:r>
              <w:rPr>
                <w:b/>
                <w:bCs/>
                <w:rtl w:val="0"/>
              </w:rPr>
              <w:t>Problem</w:t>
            </w:r>
          </w:p>
        </w:tc>
        <w:tc>
          <w:tcPr>
            <w:tcBorders>
              <w:top w:val="nil"/>
              <w:left w:val="nil"/>
              <w:bottom w:val="nil"/>
              <w:right w:val="nil"/>
            </w:tcBorders>
            <w:tcMar>
              <w:top w:w="100" w:type="dxa"/>
              <w:left w:w="100" w:type="dxa"/>
              <w:bottom w:w="100" w:type="dxa"/>
              <w:right w:w="100" w:type="dxa"/>
            </w:tcMar>
            <w:vAlign w:val="top"/>
          </w:tcPr>
          <w:p w14:paraId="000001B3">
            <w:pPr>
              <w:jc w:val="center"/>
            </w:pPr>
            <w:r>
              <w:rPr>
                <w:b/>
                <w:bCs/>
                <w:rtl w:val="0"/>
              </w:rPr>
              <w:t>Solution</w:t>
            </w:r>
          </w:p>
        </w:tc>
      </w:tr>
      <w:tr w14:paraId="66BF27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B4">
            <w:r>
              <w:rPr>
                <w:rtl w:val="0"/>
              </w:rPr>
              <w:t>Browser not loading</w:t>
            </w:r>
          </w:p>
        </w:tc>
        <w:tc>
          <w:tcPr>
            <w:tcBorders>
              <w:top w:val="nil"/>
              <w:left w:val="nil"/>
              <w:bottom w:val="nil"/>
              <w:right w:val="nil"/>
            </w:tcBorders>
            <w:tcMar>
              <w:top w:w="100" w:type="dxa"/>
              <w:left w:w="100" w:type="dxa"/>
              <w:bottom w:w="100" w:type="dxa"/>
              <w:right w:w="100" w:type="dxa"/>
            </w:tcMar>
            <w:vAlign w:val="top"/>
          </w:tcPr>
          <w:p w14:paraId="000001B5">
            <w:r>
              <w:rPr>
                <w:rtl w:val="0"/>
              </w:rPr>
              <w:t>Verify port mapping</w:t>
            </w:r>
          </w:p>
        </w:tc>
      </w:tr>
      <w:tr w14:paraId="22BDEE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B6">
            <w:r>
              <w:rPr>
                <w:rtl w:val="0"/>
              </w:rPr>
              <w:t>Container stopped</w:t>
            </w:r>
          </w:p>
        </w:tc>
        <w:tc>
          <w:tcPr>
            <w:tcBorders>
              <w:top w:val="nil"/>
              <w:left w:val="nil"/>
              <w:bottom w:val="nil"/>
              <w:right w:val="nil"/>
            </w:tcBorders>
            <w:tcMar>
              <w:top w:w="100" w:type="dxa"/>
              <w:left w:w="100" w:type="dxa"/>
              <w:bottom w:w="100" w:type="dxa"/>
              <w:right w:w="100" w:type="dxa"/>
            </w:tcMar>
            <w:vAlign w:val="top"/>
          </w:tcPr>
          <w:p w14:paraId="000001B7">
            <w:r>
              <w:rPr>
                <w:rtl w:val="0"/>
              </w:rPr>
              <w:t>Check logs</w:t>
            </w:r>
          </w:p>
        </w:tc>
      </w:tr>
    </w:tbl>
    <w:p w14:paraId="000001B8">
      <w:r>
        <w:pict>
          <v:rect id="_x0000_i1037" o:spt="1" style="height:1.5pt;width:0pt;" fillcolor="#A0A0A0" filled="t" stroked="f" coordsize="21600,21600" o:hr="t" o:hrstd="t" o:hralign="center">
            <v:path/>
            <v:fill on="t" focussize="0,0"/>
            <v:stroke on="f"/>
            <v:imagedata o:title=""/>
            <o:lock v:ext="edit"/>
            <w10:wrap type="none"/>
            <w10:anchorlock/>
          </v:rect>
        </w:pict>
      </w:r>
    </w:p>
    <w:p w14:paraId="000001B9">
      <w:pPr>
        <w:pStyle w:val="4"/>
        <w:keepNext w:val="0"/>
        <w:keepLines w:val="0"/>
        <w:spacing w:before="280"/>
        <w:rPr>
          <w:b/>
          <w:bCs/>
          <w:color w:val="000000"/>
          <w:sz w:val="26"/>
          <w:szCs w:val="26"/>
        </w:rPr>
      </w:pPr>
      <w:bookmarkStart w:id="95" w:name="_10hok9khmvwc" w:colFirst="0" w:colLast="0"/>
      <w:bookmarkEnd w:id="95"/>
      <w:r>
        <w:rPr>
          <w:b/>
          <w:bCs/>
          <w:color w:val="000000"/>
          <w:sz w:val="26"/>
          <w:szCs w:val="26"/>
          <w:rtl w:val="0"/>
        </w:rPr>
        <w:t>Task 6: Run a MongoDB Container</w:t>
      </w:r>
    </w:p>
    <w:p w14:paraId="000001BA">
      <w:pPr>
        <w:pStyle w:val="5"/>
        <w:keepNext w:val="0"/>
        <w:keepLines w:val="0"/>
        <w:spacing w:before="240" w:after="40"/>
        <w:rPr>
          <w:b/>
          <w:bCs/>
          <w:color w:val="000000"/>
          <w:sz w:val="22"/>
          <w:szCs w:val="22"/>
        </w:rPr>
      </w:pPr>
      <w:bookmarkStart w:id="96" w:name="_da5a56nk7ezj" w:colFirst="0" w:colLast="0"/>
      <w:bookmarkEnd w:id="96"/>
      <w:r>
        <w:rPr>
          <w:b/>
          <w:bCs/>
          <w:color w:val="000000"/>
          <w:sz w:val="22"/>
          <w:szCs w:val="22"/>
          <w:rtl w:val="0"/>
        </w:rPr>
        <w:t>Purpose</w:t>
      </w:r>
    </w:p>
    <w:p w14:paraId="000001BB">
      <w:pPr>
        <w:spacing w:before="240" w:after="240"/>
      </w:pPr>
      <w:r>
        <w:rPr>
          <w:rtl w:val="0"/>
        </w:rPr>
        <w:t>Create and run a MongoDB container.</w:t>
      </w:r>
    </w:p>
    <w:p w14:paraId="000001BC">
      <w:pPr>
        <w:pStyle w:val="5"/>
        <w:keepNext w:val="0"/>
        <w:keepLines w:val="0"/>
        <w:spacing w:before="240" w:after="40"/>
        <w:rPr>
          <w:b/>
          <w:bCs/>
          <w:color w:val="000000"/>
          <w:sz w:val="22"/>
          <w:szCs w:val="22"/>
        </w:rPr>
      </w:pPr>
      <w:bookmarkStart w:id="97" w:name="_embomsbk7bi5" w:colFirst="0" w:colLast="0"/>
      <w:bookmarkEnd w:id="97"/>
      <w:r>
        <w:rPr>
          <w:b/>
          <w:bCs/>
          <w:color w:val="000000"/>
          <w:sz w:val="22"/>
          <w:szCs w:val="22"/>
          <w:rtl w:val="0"/>
        </w:rPr>
        <w:t>Steps</w:t>
      </w:r>
    </w:p>
    <w:p w14:paraId="000001BD">
      <w:pPr>
        <w:numPr>
          <w:ilvl w:val="0"/>
          <w:numId w:val="52"/>
        </w:numPr>
        <w:spacing w:before="240" w:after="240"/>
        <w:ind w:left="720" w:hanging="360"/>
      </w:pPr>
      <w:r>
        <w:rPr>
          <w:rtl w:val="0"/>
        </w:rPr>
        <w:t>Run:</w:t>
      </w:r>
    </w:p>
    <w:p w14:paraId="000001BE">
      <w:r>
        <w:rPr>
          <w:rtl w:val="0"/>
        </w:rPr>
        <w:t>docker run -d \</w:t>
      </w:r>
    </w:p>
    <w:p w14:paraId="000001BF">
      <w:r>
        <w:rPr>
          <w:rtl w:val="0"/>
        </w:rPr>
        <w:t>--name mongo-container \</w:t>
      </w:r>
    </w:p>
    <w:p w14:paraId="000001C0">
      <w:r>
        <w:rPr>
          <w:rtl w:val="0"/>
        </w:rPr>
        <w:t>-e MONGO_INITDB_ROOT_USERNAME=admin \</w:t>
      </w:r>
    </w:p>
    <w:p w14:paraId="000001C1">
      <w:r>
        <w:rPr>
          <w:rtl w:val="0"/>
        </w:rPr>
        <w:t>-e MONGO_INITDB_ROOT_PASSWORD=admin123 \</w:t>
      </w:r>
    </w:p>
    <w:p w14:paraId="000001C2">
      <w:r>
        <w:rPr>
          <w:rtl w:val="0"/>
        </w:rPr>
        <w:t>-p 27017:27017 \</w:t>
      </w:r>
    </w:p>
    <w:p w14:paraId="000001C3">
      <w:r>
        <w:rPr>
          <w:rtl w:val="0"/>
        </w:rPr>
        <w:t>mongo</w:t>
      </w:r>
    </w:p>
    <w:p w14:paraId="000001C4"/>
    <w:p w14:paraId="000001C5">
      <w:pPr>
        <w:numPr>
          <w:ilvl w:val="0"/>
          <w:numId w:val="53"/>
        </w:numPr>
        <w:spacing w:before="240" w:after="240"/>
        <w:ind w:left="720" w:hanging="360"/>
      </w:pPr>
      <w:r>
        <w:rPr>
          <w:rtl w:val="0"/>
        </w:rPr>
        <w:t>Verify running containers:</w:t>
      </w:r>
    </w:p>
    <w:p w14:paraId="000001C6">
      <w:r>
        <w:rPr>
          <w:rtl w:val="0"/>
        </w:rPr>
        <w:t>docker ps</w:t>
      </w:r>
    </w:p>
    <w:p w14:paraId="000001C7"/>
    <w:p w14:paraId="000001C8">
      <w:pPr>
        <w:numPr>
          <w:ilvl w:val="0"/>
          <w:numId w:val="54"/>
        </w:numPr>
        <w:spacing w:before="240" w:after="240"/>
        <w:ind w:left="720" w:hanging="360"/>
      </w:pPr>
      <w:r>
        <w:rPr>
          <w:rtl w:val="0"/>
        </w:rPr>
        <w:t>Access the container:</w:t>
      </w:r>
    </w:p>
    <w:p w14:paraId="000001C9">
      <w:r>
        <w:rPr>
          <w:rtl w:val="0"/>
        </w:rPr>
        <w:t>docker exec -it mongo-container bash</w:t>
      </w:r>
    </w:p>
    <w:p w14:paraId="000001CA"/>
    <w:p w14:paraId="000001CB">
      <w:pPr>
        <w:numPr>
          <w:ilvl w:val="0"/>
          <w:numId w:val="55"/>
        </w:numPr>
        <w:spacing w:before="240" w:after="240"/>
        <w:ind w:left="720" w:hanging="360"/>
      </w:pPr>
      <w:r>
        <w:rPr>
          <w:rtl w:val="0"/>
        </w:rPr>
        <w:t>Open Mongo shell:</w:t>
      </w:r>
    </w:p>
    <w:p w14:paraId="000001CC">
      <w:r>
        <w:rPr>
          <w:rtl w:val="0"/>
        </w:rPr>
        <w:t>mongosh -u admin -p admin123</w:t>
      </w:r>
    </w:p>
    <w:p w14:paraId="000001CD"/>
    <w:p w14:paraId="000001CE">
      <w:pPr>
        <w:pStyle w:val="5"/>
        <w:keepNext w:val="0"/>
        <w:keepLines w:val="0"/>
        <w:spacing w:before="240" w:after="40"/>
        <w:rPr>
          <w:b/>
          <w:bCs/>
          <w:color w:val="000000"/>
          <w:sz w:val="22"/>
          <w:szCs w:val="22"/>
        </w:rPr>
      </w:pPr>
      <w:bookmarkStart w:id="98" w:name="_v51cofbr3n7v" w:colFirst="0" w:colLast="0"/>
      <w:bookmarkEnd w:id="98"/>
      <w:r>
        <w:rPr>
          <w:b/>
          <w:bCs/>
          <w:color w:val="000000"/>
          <w:sz w:val="22"/>
          <w:szCs w:val="22"/>
          <w:rtl w:val="0"/>
        </w:rPr>
        <w:t>Screenshot Placeholder</w:t>
      </w:r>
    </w:p>
    <w:p w14:paraId="000001CF">
      <w:pPr>
        <w:spacing w:before="240" w:after="240"/>
        <w:rPr>
          <w:rFonts w:hint="default"/>
          <w:lang w:val="en-US"/>
        </w:rPr>
      </w:pPr>
      <w:r>
        <w:rPr>
          <w:rFonts w:hint="default"/>
          <w:lang w:val="en-US"/>
        </w:rPr>
        <w:drawing>
          <wp:inline distT="0" distB="0" distL="114300" distR="114300">
            <wp:extent cx="5928995" cy="2482215"/>
            <wp:effectExtent l="0" t="0" r="14605" b="13335"/>
            <wp:docPr id="9" name="Picture 9" descr="Screenshot 2026-04-23 10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4-23 100856"/>
                    <pic:cNvPicPr>
                      <a:picLocks noChangeAspect="1"/>
                    </pic:cNvPicPr>
                  </pic:nvPicPr>
                  <pic:blipFill>
                    <a:blip r:embed="rId14"/>
                    <a:stretch>
                      <a:fillRect/>
                    </a:stretch>
                  </pic:blipFill>
                  <pic:spPr>
                    <a:xfrm>
                      <a:off x="0" y="0"/>
                      <a:ext cx="5928995" cy="2482215"/>
                    </a:xfrm>
                    <a:prstGeom prst="rect">
                      <a:avLst/>
                    </a:prstGeom>
                  </pic:spPr>
                </pic:pic>
              </a:graphicData>
            </a:graphic>
          </wp:inline>
        </w:drawing>
      </w:r>
    </w:p>
    <w:p w14:paraId="000001D0">
      <w:pPr>
        <w:pStyle w:val="5"/>
        <w:keepNext w:val="0"/>
        <w:keepLines w:val="0"/>
        <w:spacing w:before="240" w:after="40"/>
        <w:rPr>
          <w:b/>
          <w:bCs/>
          <w:color w:val="000000"/>
          <w:sz w:val="22"/>
          <w:szCs w:val="22"/>
        </w:rPr>
      </w:pPr>
      <w:bookmarkStart w:id="99" w:name="_2tukwx3j9ivh" w:colFirst="0" w:colLast="0"/>
      <w:bookmarkEnd w:id="99"/>
      <w:r>
        <w:rPr>
          <w:b/>
          <w:bCs/>
          <w:color w:val="000000"/>
          <w:sz w:val="22"/>
          <w:szCs w:val="22"/>
          <w:rtl w:val="0"/>
        </w:rPr>
        <w:t>Expected Output</w:t>
      </w:r>
    </w:p>
    <w:p w14:paraId="000001D1">
      <w:pPr>
        <w:spacing w:before="240" w:after="240"/>
      </w:pPr>
      <w:r>
        <w:rPr>
          <w:rtl w:val="0"/>
        </w:rPr>
        <w:t>MongoDB shell should open successfully.</w:t>
      </w:r>
    </w:p>
    <w:p w14:paraId="000001D2">
      <w:pPr>
        <w:pStyle w:val="5"/>
        <w:keepNext w:val="0"/>
        <w:keepLines w:val="0"/>
        <w:spacing w:before="240" w:after="40"/>
        <w:rPr>
          <w:b/>
          <w:bCs/>
          <w:color w:val="000000"/>
          <w:sz w:val="22"/>
          <w:szCs w:val="22"/>
        </w:rPr>
      </w:pPr>
      <w:bookmarkStart w:id="100" w:name="_o59b5ja5kxwa" w:colFirst="0" w:colLast="0"/>
      <w:bookmarkEnd w:id="100"/>
      <w:r>
        <w:rPr>
          <w:b/>
          <w:bCs/>
          <w:color w:val="000000"/>
          <w:sz w:val="22"/>
          <w:szCs w:val="22"/>
          <w:rtl w:val="0"/>
        </w:rPr>
        <w:t>Troubleshooting</w:t>
      </w:r>
    </w:p>
    <w:tbl>
      <w:tblPr>
        <w:tblStyle w:val="27"/>
        <w:tblW w:w="56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20"/>
        <w:gridCol w:w="3185"/>
      </w:tblGrid>
      <w:tr w14:paraId="3FDBEF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D3">
            <w:pPr>
              <w:jc w:val="center"/>
            </w:pPr>
            <w:r>
              <w:rPr>
                <w:b/>
                <w:bCs/>
                <w:rtl w:val="0"/>
              </w:rPr>
              <w:t>Problem</w:t>
            </w:r>
          </w:p>
        </w:tc>
        <w:tc>
          <w:tcPr>
            <w:tcBorders>
              <w:top w:val="nil"/>
              <w:left w:val="nil"/>
              <w:bottom w:val="nil"/>
              <w:right w:val="nil"/>
            </w:tcBorders>
            <w:tcMar>
              <w:top w:w="100" w:type="dxa"/>
              <w:left w:w="100" w:type="dxa"/>
              <w:bottom w:w="100" w:type="dxa"/>
              <w:right w:w="100" w:type="dxa"/>
            </w:tcMar>
            <w:vAlign w:val="top"/>
          </w:tcPr>
          <w:p w14:paraId="000001D4">
            <w:pPr>
              <w:jc w:val="center"/>
            </w:pPr>
            <w:r>
              <w:rPr>
                <w:b/>
                <w:bCs/>
                <w:rtl w:val="0"/>
              </w:rPr>
              <w:t>Solution</w:t>
            </w:r>
          </w:p>
        </w:tc>
      </w:tr>
      <w:tr w14:paraId="1B7833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D5">
            <w:r>
              <w:rPr>
                <w:rtl w:val="0"/>
              </w:rPr>
              <w:t>Mongo shell not found</w:t>
            </w:r>
          </w:p>
        </w:tc>
        <w:tc>
          <w:tcPr>
            <w:tcBorders>
              <w:top w:val="nil"/>
              <w:left w:val="nil"/>
              <w:bottom w:val="nil"/>
              <w:right w:val="nil"/>
            </w:tcBorders>
            <w:tcMar>
              <w:top w:w="100" w:type="dxa"/>
              <w:left w:w="100" w:type="dxa"/>
              <w:bottom w:w="100" w:type="dxa"/>
              <w:right w:w="100" w:type="dxa"/>
            </w:tcMar>
            <w:vAlign w:val="top"/>
          </w:tcPr>
          <w:p w14:paraId="000001D6">
            <w:r>
              <w:rPr>
                <w:rtl w:val="0"/>
              </w:rPr>
              <w:t xml:space="preserve">Use </w:t>
            </w:r>
            <w:r>
              <w:rPr>
                <w:rFonts w:ascii="Roboto Mono" w:hAnsi="Roboto Mono" w:eastAsia="Roboto Mono" w:cs="Roboto Mono"/>
                <w:color w:val="188038"/>
                <w:rtl w:val="0"/>
              </w:rPr>
              <w:t>mongosh</w:t>
            </w:r>
            <w:r>
              <w:rPr>
                <w:rtl w:val="0"/>
              </w:rPr>
              <w:t xml:space="preserve"> command</w:t>
            </w:r>
          </w:p>
        </w:tc>
      </w:tr>
      <w:tr w14:paraId="6070CC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D7">
            <w:r>
              <w:rPr>
                <w:rtl w:val="0"/>
              </w:rPr>
              <w:t>Authentication error</w:t>
            </w:r>
          </w:p>
        </w:tc>
        <w:tc>
          <w:tcPr>
            <w:tcBorders>
              <w:top w:val="nil"/>
              <w:left w:val="nil"/>
              <w:bottom w:val="nil"/>
              <w:right w:val="nil"/>
            </w:tcBorders>
            <w:tcMar>
              <w:top w:w="100" w:type="dxa"/>
              <w:left w:w="100" w:type="dxa"/>
              <w:bottom w:w="100" w:type="dxa"/>
              <w:right w:w="100" w:type="dxa"/>
            </w:tcMar>
            <w:vAlign w:val="top"/>
          </w:tcPr>
          <w:p w14:paraId="000001D8">
            <w:r>
              <w:rPr>
                <w:rtl w:val="0"/>
              </w:rPr>
              <w:t>Verify username and password</w:t>
            </w:r>
          </w:p>
        </w:tc>
      </w:tr>
    </w:tbl>
    <w:p w14:paraId="000001D9">
      <w:r>
        <w:pict>
          <v:rect id="_x0000_i1038" o:spt="1" style="height:1.5pt;width:0pt;" fillcolor="#A0A0A0" filled="t" stroked="f" coordsize="21600,21600" o:hr="t" o:hrstd="t" o:hralign="center">
            <v:path/>
            <v:fill on="t" focussize="0,0"/>
            <v:stroke on="f"/>
            <v:imagedata o:title=""/>
            <o:lock v:ext="edit"/>
            <w10:wrap type="none"/>
            <w10:anchorlock/>
          </v:rect>
        </w:pict>
      </w:r>
    </w:p>
    <w:p w14:paraId="000001DA">
      <w:pPr>
        <w:pStyle w:val="4"/>
        <w:keepNext w:val="0"/>
        <w:keepLines w:val="0"/>
        <w:spacing w:before="280"/>
        <w:rPr>
          <w:b/>
          <w:bCs/>
          <w:color w:val="000000"/>
          <w:sz w:val="26"/>
          <w:szCs w:val="26"/>
        </w:rPr>
      </w:pPr>
      <w:bookmarkStart w:id="101" w:name="_hgoa9dr2ppvj" w:colFirst="0" w:colLast="0"/>
      <w:bookmarkEnd w:id="101"/>
      <w:r>
        <w:rPr>
          <w:b/>
          <w:bCs/>
          <w:color w:val="000000"/>
          <w:sz w:val="26"/>
          <w:szCs w:val="26"/>
          <w:rtl w:val="0"/>
        </w:rPr>
        <w:t>Task 7: Run WordPress with MySQL</w:t>
      </w:r>
    </w:p>
    <w:p w14:paraId="000001DB">
      <w:pPr>
        <w:pStyle w:val="5"/>
        <w:keepNext w:val="0"/>
        <w:keepLines w:val="0"/>
        <w:spacing w:before="240" w:after="40"/>
        <w:rPr>
          <w:b/>
          <w:bCs/>
          <w:color w:val="000000"/>
          <w:sz w:val="22"/>
          <w:szCs w:val="22"/>
        </w:rPr>
      </w:pPr>
      <w:bookmarkStart w:id="102" w:name="_z6dxkby2o9ir" w:colFirst="0" w:colLast="0"/>
      <w:bookmarkEnd w:id="102"/>
      <w:r>
        <w:rPr>
          <w:b/>
          <w:bCs/>
          <w:color w:val="000000"/>
          <w:sz w:val="22"/>
          <w:szCs w:val="22"/>
          <w:rtl w:val="0"/>
        </w:rPr>
        <w:t>Purpose</w:t>
      </w:r>
    </w:p>
    <w:p w14:paraId="000001DC">
      <w:pPr>
        <w:spacing w:before="240" w:after="240"/>
      </w:pPr>
      <w:r>
        <w:rPr>
          <w:rtl w:val="0"/>
        </w:rPr>
        <w:t>Deploy WordPress connected to a MySQL container.</w:t>
      </w:r>
    </w:p>
    <w:p w14:paraId="000001DD">
      <w:pPr>
        <w:pStyle w:val="5"/>
        <w:keepNext w:val="0"/>
        <w:keepLines w:val="0"/>
        <w:spacing w:before="240" w:after="40"/>
        <w:rPr>
          <w:b/>
          <w:bCs/>
          <w:color w:val="000000"/>
          <w:sz w:val="22"/>
          <w:szCs w:val="22"/>
        </w:rPr>
      </w:pPr>
      <w:bookmarkStart w:id="103" w:name="_lxkblhlkpy9t" w:colFirst="0" w:colLast="0"/>
      <w:bookmarkEnd w:id="103"/>
      <w:r>
        <w:rPr>
          <w:b/>
          <w:bCs/>
          <w:color w:val="000000"/>
          <w:sz w:val="22"/>
          <w:szCs w:val="22"/>
          <w:rtl w:val="0"/>
        </w:rPr>
        <w:t>Steps</w:t>
      </w:r>
    </w:p>
    <w:p w14:paraId="000001DE">
      <w:pPr>
        <w:numPr>
          <w:ilvl w:val="0"/>
          <w:numId w:val="56"/>
        </w:numPr>
        <w:spacing w:before="240" w:after="240"/>
        <w:ind w:left="720" w:hanging="360"/>
      </w:pPr>
      <w:r>
        <w:rPr>
          <w:rtl w:val="0"/>
        </w:rPr>
        <w:t>Create a Docker network:</w:t>
      </w:r>
    </w:p>
    <w:p w14:paraId="000001DF">
      <w:r>
        <w:rPr>
          <w:rtl w:val="0"/>
        </w:rPr>
        <w:t>docker network create wordpress-network</w:t>
      </w:r>
    </w:p>
    <w:p w14:paraId="000001E0"/>
    <w:p w14:paraId="000001E1">
      <w:pPr>
        <w:numPr>
          <w:ilvl w:val="0"/>
          <w:numId w:val="57"/>
        </w:numPr>
        <w:spacing w:before="240" w:after="240"/>
        <w:ind w:left="720" w:hanging="360"/>
      </w:pPr>
      <w:r>
        <w:rPr>
          <w:rtl w:val="0"/>
        </w:rPr>
        <w:t>Run MySQL container:</w:t>
      </w:r>
    </w:p>
    <w:p w14:paraId="000001E2">
      <w:r>
        <w:rPr>
          <w:rtl w:val="0"/>
        </w:rPr>
        <w:t>docker run -d \</w:t>
      </w:r>
    </w:p>
    <w:p w14:paraId="000001E3">
      <w:r>
        <w:rPr>
          <w:rtl w:val="0"/>
        </w:rPr>
        <w:t>--name wordpress-mysql \</w:t>
      </w:r>
    </w:p>
    <w:p w14:paraId="000001E4">
      <w:r>
        <w:rPr>
          <w:rtl w:val="0"/>
        </w:rPr>
        <w:t>--network wordpress-network \</w:t>
      </w:r>
    </w:p>
    <w:p w14:paraId="000001E5">
      <w:r>
        <w:rPr>
          <w:rtl w:val="0"/>
        </w:rPr>
        <w:t>-e MYSQL_ROOT_PASSWORD=root123 \</w:t>
      </w:r>
    </w:p>
    <w:p w14:paraId="000001E6">
      <w:r>
        <w:rPr>
          <w:rtl w:val="0"/>
        </w:rPr>
        <w:t>-e MYSQL_DATABASE=wordpressdb \</w:t>
      </w:r>
    </w:p>
    <w:p w14:paraId="000001E7">
      <w:r>
        <w:rPr>
          <w:rtl w:val="0"/>
        </w:rPr>
        <w:t>-e MYSQL_USER=wpuser \</w:t>
      </w:r>
    </w:p>
    <w:p w14:paraId="000001E8">
      <w:r>
        <w:rPr>
          <w:rtl w:val="0"/>
        </w:rPr>
        <w:t>-e MYSQL_PASSWORD=wppassword \</w:t>
      </w:r>
    </w:p>
    <w:p w14:paraId="000001E9">
      <w:r>
        <w:rPr>
          <w:rtl w:val="0"/>
        </w:rPr>
        <w:t>mysql</w:t>
      </w:r>
    </w:p>
    <w:p w14:paraId="000001EA"/>
    <w:p w14:paraId="000001EB">
      <w:pPr>
        <w:numPr>
          <w:ilvl w:val="0"/>
          <w:numId w:val="58"/>
        </w:numPr>
        <w:spacing w:before="240" w:after="240"/>
        <w:ind w:left="720" w:hanging="360"/>
      </w:pPr>
      <w:r>
        <w:rPr>
          <w:rtl w:val="0"/>
        </w:rPr>
        <w:t>Run WordPress container:</w:t>
      </w:r>
    </w:p>
    <w:p w14:paraId="000001EC">
      <w:r>
        <w:rPr>
          <w:rtl w:val="0"/>
        </w:rPr>
        <w:t>docker run -d \</w:t>
      </w:r>
    </w:p>
    <w:p w14:paraId="000001ED">
      <w:r>
        <w:rPr>
          <w:rtl w:val="0"/>
        </w:rPr>
        <w:t>--name wordpress-container \</w:t>
      </w:r>
    </w:p>
    <w:p w14:paraId="000001EE">
      <w:r>
        <w:rPr>
          <w:rtl w:val="0"/>
        </w:rPr>
        <w:t>--network wordpress-network \</w:t>
      </w:r>
    </w:p>
    <w:p w14:paraId="000001EF">
      <w:r>
        <w:rPr>
          <w:rtl w:val="0"/>
        </w:rPr>
        <w:t>-p 8081:80 \</w:t>
      </w:r>
    </w:p>
    <w:p w14:paraId="000001F0">
      <w:r>
        <w:rPr>
          <w:rtl w:val="0"/>
        </w:rPr>
        <w:t>-e WORDPRESS_DB_HOST=wordpress-mysql:3306 \</w:t>
      </w:r>
    </w:p>
    <w:p w14:paraId="000001F1">
      <w:r>
        <w:rPr>
          <w:rtl w:val="0"/>
        </w:rPr>
        <w:t>-e WORDPRESS_DB_USER=wpuser \</w:t>
      </w:r>
    </w:p>
    <w:p w14:paraId="000001F2">
      <w:r>
        <w:rPr>
          <w:rtl w:val="0"/>
        </w:rPr>
        <w:t>-e WORDPRESS_DB_PASSWORD=wppassword \</w:t>
      </w:r>
    </w:p>
    <w:p w14:paraId="000001F3">
      <w:r>
        <w:rPr>
          <w:rtl w:val="0"/>
        </w:rPr>
        <w:t>-e WORDPRESS_DB_NAME=wordpressdb \</w:t>
      </w:r>
    </w:p>
    <w:p w14:paraId="000001F4">
      <w:r>
        <w:rPr>
          <w:rtl w:val="0"/>
        </w:rPr>
        <w:t>wordpress</w:t>
      </w:r>
    </w:p>
    <w:p w14:paraId="000001F5"/>
    <w:p w14:paraId="000001F6">
      <w:pPr>
        <w:numPr>
          <w:ilvl w:val="0"/>
          <w:numId w:val="59"/>
        </w:numPr>
        <w:spacing w:before="240" w:after="240"/>
        <w:ind w:left="720" w:hanging="360"/>
      </w:pPr>
      <w:r>
        <w:rPr>
          <w:rtl w:val="0"/>
        </w:rPr>
        <w:t>Open browser:</w:t>
      </w:r>
    </w:p>
    <w:p w14:paraId="000001F7">
      <w:r>
        <w:rPr>
          <w:rtl w:val="0"/>
        </w:rPr>
        <w:t>http://localhost:8081</w:t>
      </w:r>
    </w:p>
    <w:p w14:paraId="000001F8"/>
    <w:p w14:paraId="000001F9">
      <w:pPr>
        <w:pStyle w:val="5"/>
        <w:keepNext w:val="0"/>
        <w:keepLines w:val="0"/>
        <w:spacing w:before="240" w:after="40"/>
        <w:rPr>
          <w:b/>
          <w:bCs/>
          <w:color w:val="000000"/>
          <w:sz w:val="22"/>
          <w:szCs w:val="22"/>
        </w:rPr>
      </w:pPr>
      <w:bookmarkStart w:id="104" w:name="_nagn6hlxafdv" w:colFirst="0" w:colLast="0"/>
      <w:bookmarkEnd w:id="104"/>
      <w:r>
        <w:rPr>
          <w:b/>
          <w:bCs/>
          <w:color w:val="000000"/>
          <w:sz w:val="22"/>
          <w:szCs w:val="22"/>
          <w:rtl w:val="0"/>
        </w:rPr>
        <w:t>Screenshot Placeholder</w:t>
      </w:r>
    </w:p>
    <w:p w14:paraId="000001FA">
      <w:pPr>
        <w:spacing w:before="240" w:after="240"/>
        <w:rPr>
          <w:rFonts w:hint="default"/>
          <w:lang w:val="en-US"/>
        </w:rPr>
      </w:pPr>
      <w:r>
        <w:rPr>
          <w:rFonts w:hint="default"/>
          <w:lang w:val="en-US"/>
        </w:rPr>
        <w:drawing>
          <wp:inline distT="0" distB="0" distL="114300" distR="114300">
            <wp:extent cx="5940425" cy="2482850"/>
            <wp:effectExtent l="0" t="0" r="3175" b="12700"/>
            <wp:docPr id="11" name="Picture 11" descr="Screenshot 2026-04-23 103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4-23 103129"/>
                    <pic:cNvPicPr>
                      <a:picLocks noChangeAspect="1"/>
                    </pic:cNvPicPr>
                  </pic:nvPicPr>
                  <pic:blipFill>
                    <a:blip r:embed="rId15"/>
                    <a:stretch>
                      <a:fillRect/>
                    </a:stretch>
                  </pic:blipFill>
                  <pic:spPr>
                    <a:xfrm>
                      <a:off x="0" y="0"/>
                      <a:ext cx="5940425" cy="2482850"/>
                    </a:xfrm>
                    <a:prstGeom prst="rect">
                      <a:avLst/>
                    </a:prstGeom>
                  </pic:spPr>
                </pic:pic>
              </a:graphicData>
            </a:graphic>
          </wp:inline>
        </w:drawing>
      </w:r>
    </w:p>
    <w:p w14:paraId="000001FB">
      <w:pPr>
        <w:pStyle w:val="5"/>
        <w:keepNext w:val="0"/>
        <w:keepLines w:val="0"/>
        <w:spacing w:before="240" w:after="40"/>
        <w:rPr>
          <w:b/>
          <w:bCs/>
          <w:color w:val="000000"/>
          <w:sz w:val="22"/>
          <w:szCs w:val="22"/>
          <w:rtl w:val="0"/>
        </w:rPr>
      </w:pPr>
      <w:bookmarkStart w:id="105" w:name="_hsf5r1870kgx" w:colFirst="0" w:colLast="0"/>
      <w:bookmarkEnd w:id="105"/>
      <w:r>
        <w:rPr>
          <w:b/>
          <w:bCs/>
          <w:color w:val="000000"/>
          <w:sz w:val="22"/>
          <w:szCs w:val="22"/>
          <w:rtl w:val="0"/>
        </w:rPr>
        <w:t>Expected Output</w:t>
      </w:r>
    </w:p>
    <w:p w14:paraId="2E652E75">
      <w:pPr>
        <w:rPr>
          <w:rFonts w:hint="default"/>
          <w:lang w:val="en-US"/>
        </w:rPr>
      </w:pPr>
      <w:r>
        <w:rPr>
          <w:rFonts w:hint="default"/>
          <w:lang w:val="en-US"/>
        </w:rPr>
        <w:drawing>
          <wp:inline distT="0" distB="0" distL="114300" distR="114300">
            <wp:extent cx="5940425" cy="3074035"/>
            <wp:effectExtent l="0" t="0" r="3175" b="12065"/>
            <wp:docPr id="12" name="Picture 12" descr="Screenshot 2026-04-23 10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4-23 103152"/>
                    <pic:cNvPicPr>
                      <a:picLocks noChangeAspect="1"/>
                    </pic:cNvPicPr>
                  </pic:nvPicPr>
                  <pic:blipFill>
                    <a:blip r:embed="rId16"/>
                    <a:stretch>
                      <a:fillRect/>
                    </a:stretch>
                  </pic:blipFill>
                  <pic:spPr>
                    <a:xfrm>
                      <a:off x="0" y="0"/>
                      <a:ext cx="5940425" cy="3074035"/>
                    </a:xfrm>
                    <a:prstGeom prst="rect">
                      <a:avLst/>
                    </a:prstGeom>
                  </pic:spPr>
                </pic:pic>
              </a:graphicData>
            </a:graphic>
          </wp:inline>
        </w:drawing>
      </w:r>
    </w:p>
    <w:p w14:paraId="000001FC">
      <w:pPr>
        <w:spacing w:before="240" w:after="240"/>
      </w:pPr>
      <w:r>
        <w:rPr>
          <w:rtl w:val="0"/>
        </w:rPr>
        <w:t>The WordPress installation page should appear.</w:t>
      </w:r>
    </w:p>
    <w:p w14:paraId="000001FD">
      <w:pPr>
        <w:pStyle w:val="5"/>
        <w:keepNext w:val="0"/>
        <w:keepLines w:val="0"/>
        <w:spacing w:before="240" w:after="40"/>
        <w:rPr>
          <w:b/>
          <w:bCs/>
          <w:color w:val="000000"/>
          <w:sz w:val="22"/>
          <w:szCs w:val="22"/>
        </w:rPr>
      </w:pPr>
      <w:bookmarkStart w:id="106" w:name="_vb19a2jnsfjl" w:colFirst="0" w:colLast="0"/>
      <w:bookmarkEnd w:id="106"/>
      <w:r>
        <w:rPr>
          <w:b/>
          <w:bCs/>
          <w:color w:val="000000"/>
          <w:sz w:val="22"/>
          <w:szCs w:val="22"/>
          <w:rtl w:val="0"/>
        </w:rPr>
        <w:t>Notes</w:t>
      </w:r>
    </w:p>
    <w:p w14:paraId="000001FE">
      <w:pPr>
        <w:numPr>
          <w:ilvl w:val="0"/>
          <w:numId w:val="60"/>
        </w:numPr>
        <w:spacing w:before="240" w:after="0" w:afterAutospacing="0"/>
        <w:ind w:left="720" w:hanging="360"/>
      </w:pPr>
      <w:r>
        <w:rPr>
          <w:rtl w:val="0"/>
        </w:rPr>
        <w:t>WordPress requires a database container to function.</w:t>
      </w:r>
    </w:p>
    <w:p w14:paraId="000001FF">
      <w:pPr>
        <w:numPr>
          <w:ilvl w:val="0"/>
          <w:numId w:val="60"/>
        </w:numPr>
        <w:spacing w:before="0" w:beforeAutospacing="0" w:after="240"/>
        <w:ind w:left="720" w:hanging="360"/>
      </w:pPr>
      <w:r>
        <w:rPr>
          <w:rtl w:val="0"/>
        </w:rPr>
        <w:t>Use Docker networks for communication between containers.</w:t>
      </w:r>
    </w:p>
    <w:p w14:paraId="00000200">
      <w:pPr>
        <w:pStyle w:val="5"/>
        <w:keepNext w:val="0"/>
        <w:keepLines w:val="0"/>
        <w:spacing w:before="240" w:after="40"/>
        <w:rPr>
          <w:b/>
          <w:bCs/>
          <w:color w:val="000000"/>
          <w:sz w:val="22"/>
          <w:szCs w:val="22"/>
        </w:rPr>
      </w:pPr>
      <w:bookmarkStart w:id="107" w:name="_y760cd9wey63" w:colFirst="0" w:colLast="0"/>
      <w:bookmarkEnd w:id="107"/>
      <w:r>
        <w:rPr>
          <w:b/>
          <w:bCs/>
          <w:color w:val="000000"/>
          <w:sz w:val="22"/>
          <w:szCs w:val="22"/>
          <w:rtl w:val="0"/>
        </w:rPr>
        <w:t>Troubleshooting</w:t>
      </w:r>
    </w:p>
    <w:tbl>
      <w:tblPr>
        <w:tblStyle w:val="28"/>
        <w:tblW w:w="61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30"/>
        <w:gridCol w:w="3245"/>
      </w:tblGrid>
      <w:tr w14:paraId="4D97FE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201">
            <w:pPr>
              <w:jc w:val="center"/>
            </w:pPr>
            <w:r>
              <w:rPr>
                <w:b/>
                <w:bCs/>
                <w:rtl w:val="0"/>
              </w:rPr>
              <w:t>Problem</w:t>
            </w:r>
          </w:p>
        </w:tc>
        <w:tc>
          <w:tcPr>
            <w:tcBorders>
              <w:top w:val="nil"/>
              <w:left w:val="nil"/>
              <w:bottom w:val="nil"/>
              <w:right w:val="nil"/>
            </w:tcBorders>
            <w:tcMar>
              <w:top w:w="100" w:type="dxa"/>
              <w:left w:w="100" w:type="dxa"/>
              <w:bottom w:w="100" w:type="dxa"/>
              <w:right w:w="100" w:type="dxa"/>
            </w:tcMar>
            <w:vAlign w:val="top"/>
          </w:tcPr>
          <w:p w14:paraId="00000202">
            <w:pPr>
              <w:jc w:val="center"/>
            </w:pPr>
            <w:r>
              <w:rPr>
                <w:b/>
                <w:bCs/>
                <w:rtl w:val="0"/>
              </w:rPr>
              <w:t>Solution</w:t>
            </w:r>
          </w:p>
        </w:tc>
      </w:tr>
      <w:tr w14:paraId="2E45C1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203">
            <w:r>
              <w:rPr>
                <w:rtl w:val="0"/>
              </w:rPr>
              <w:t>Database connection error</w:t>
            </w:r>
          </w:p>
        </w:tc>
        <w:tc>
          <w:tcPr>
            <w:tcBorders>
              <w:top w:val="nil"/>
              <w:left w:val="nil"/>
              <w:bottom w:val="nil"/>
              <w:right w:val="nil"/>
            </w:tcBorders>
            <w:tcMar>
              <w:top w:w="100" w:type="dxa"/>
              <w:left w:w="100" w:type="dxa"/>
              <w:bottom w:w="100" w:type="dxa"/>
              <w:right w:w="100" w:type="dxa"/>
            </w:tcMar>
            <w:vAlign w:val="top"/>
          </w:tcPr>
          <w:p w14:paraId="00000204">
            <w:r>
              <w:rPr>
                <w:rtl w:val="0"/>
              </w:rPr>
              <w:t>Verify database container name</w:t>
            </w:r>
          </w:p>
        </w:tc>
      </w:tr>
      <w:tr w14:paraId="7C2406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205">
            <w:r>
              <w:rPr>
                <w:rtl w:val="0"/>
              </w:rPr>
              <w:t>WordPress page not loading</w:t>
            </w:r>
          </w:p>
        </w:tc>
        <w:tc>
          <w:tcPr>
            <w:tcBorders>
              <w:top w:val="nil"/>
              <w:left w:val="nil"/>
              <w:bottom w:val="nil"/>
              <w:right w:val="nil"/>
            </w:tcBorders>
            <w:tcMar>
              <w:top w:w="100" w:type="dxa"/>
              <w:left w:w="100" w:type="dxa"/>
              <w:bottom w:w="100" w:type="dxa"/>
              <w:right w:w="100" w:type="dxa"/>
            </w:tcMar>
            <w:vAlign w:val="top"/>
          </w:tcPr>
          <w:p w14:paraId="00000206">
            <w:r>
              <w:rPr>
                <w:rtl w:val="0"/>
              </w:rPr>
              <w:t>Check port mapping</w:t>
            </w:r>
          </w:p>
        </w:tc>
      </w:tr>
    </w:tbl>
    <w:p w14:paraId="00000207">
      <w:pPr>
        <w:spacing w:before="240" w:after="240"/>
      </w:pPr>
    </w:p>
    <w:p w14:paraId="00000208">
      <w:r>
        <w:pict>
          <v:rect id="_x0000_i1039" o:spt="1" style="height:1.5pt;width:0pt;" fillcolor="#A0A0A0" filled="t" stroked="f" coordsize="21600,21600" o:hr="t" o:hrstd="t" o:hralign="center">
            <v:path/>
            <v:fill on="t" focussize="0,0"/>
            <v:stroke on="f"/>
            <v:imagedata o:title=""/>
            <o:lock v:ext="edit"/>
            <w10:wrap type="none"/>
            <w10:anchorlock/>
          </v:rect>
        </w:pict>
      </w:r>
    </w:p>
    <w:p w14:paraId="00000209">
      <w:pPr>
        <w:pStyle w:val="4"/>
        <w:keepNext w:val="0"/>
        <w:keepLines w:val="0"/>
        <w:spacing w:before="280"/>
        <w:rPr>
          <w:b/>
          <w:bCs/>
          <w:color w:val="000000"/>
          <w:sz w:val="26"/>
          <w:szCs w:val="26"/>
        </w:rPr>
      </w:pPr>
      <w:bookmarkStart w:id="108" w:name="_ovbgkx5hi5bx" w:colFirst="0" w:colLast="0"/>
      <w:bookmarkEnd w:id="108"/>
      <w:r>
        <w:rPr>
          <w:b/>
          <w:bCs/>
          <w:color w:val="000000"/>
          <w:sz w:val="26"/>
          <w:szCs w:val="26"/>
          <w:rtl w:val="0"/>
        </w:rPr>
        <w:t>Task 8: Manage Containers and Images</w:t>
      </w:r>
    </w:p>
    <w:p w14:paraId="0000020A">
      <w:pPr>
        <w:pStyle w:val="5"/>
        <w:keepNext w:val="0"/>
        <w:keepLines w:val="0"/>
        <w:spacing w:before="240" w:after="40"/>
        <w:rPr>
          <w:b/>
          <w:bCs/>
          <w:color w:val="000000"/>
          <w:sz w:val="22"/>
          <w:szCs w:val="22"/>
        </w:rPr>
      </w:pPr>
      <w:bookmarkStart w:id="109" w:name="_fpdks4585hes" w:colFirst="0" w:colLast="0"/>
      <w:bookmarkEnd w:id="109"/>
      <w:r>
        <w:rPr>
          <w:b/>
          <w:bCs/>
          <w:color w:val="000000"/>
          <w:sz w:val="22"/>
          <w:szCs w:val="22"/>
          <w:rtl w:val="0"/>
        </w:rPr>
        <w:t>Purpose</w:t>
      </w:r>
    </w:p>
    <w:p w14:paraId="0000020B">
      <w:pPr>
        <w:spacing w:before="240" w:after="240"/>
      </w:pPr>
      <w:r>
        <w:rPr>
          <w:rtl w:val="0"/>
        </w:rPr>
        <w:t>Learn to stop, start, remove, and inspect containers and images.</w:t>
      </w:r>
    </w:p>
    <w:p w14:paraId="0000020C">
      <w:pPr>
        <w:pStyle w:val="5"/>
        <w:keepNext w:val="0"/>
        <w:keepLines w:val="0"/>
        <w:spacing w:before="240" w:after="40"/>
        <w:rPr>
          <w:b/>
          <w:bCs/>
          <w:color w:val="000000"/>
          <w:sz w:val="22"/>
          <w:szCs w:val="22"/>
        </w:rPr>
      </w:pPr>
      <w:bookmarkStart w:id="110" w:name="_4ivfw3997ugu" w:colFirst="0" w:colLast="0"/>
      <w:bookmarkEnd w:id="110"/>
      <w:r>
        <w:rPr>
          <w:b/>
          <w:bCs/>
          <w:color w:val="000000"/>
          <w:sz w:val="22"/>
          <w:szCs w:val="22"/>
          <w:rtl w:val="0"/>
        </w:rPr>
        <w:t>Steps</w:t>
      </w:r>
    </w:p>
    <w:p w14:paraId="0000020D">
      <w:pPr>
        <w:numPr>
          <w:ilvl w:val="0"/>
          <w:numId w:val="61"/>
        </w:numPr>
        <w:spacing w:before="240" w:after="240"/>
        <w:ind w:left="720" w:hanging="360"/>
      </w:pPr>
      <w:r>
        <w:rPr>
          <w:rtl w:val="0"/>
        </w:rPr>
        <w:t>Stop a container:</w:t>
      </w:r>
    </w:p>
    <w:p w14:paraId="0000020E">
      <w:r>
        <w:rPr>
          <w:rtl w:val="0"/>
        </w:rPr>
        <w:t>docker stop nginx-container</w:t>
      </w:r>
    </w:p>
    <w:p w14:paraId="0000020F"/>
    <w:p w14:paraId="00000210">
      <w:pPr>
        <w:numPr>
          <w:ilvl w:val="0"/>
          <w:numId w:val="62"/>
        </w:numPr>
        <w:spacing w:before="240" w:after="240"/>
        <w:ind w:left="720" w:hanging="360"/>
      </w:pPr>
      <w:r>
        <w:rPr>
          <w:rtl w:val="0"/>
        </w:rPr>
        <w:t>Start a container:</w:t>
      </w:r>
    </w:p>
    <w:p w14:paraId="00000211">
      <w:r>
        <w:rPr>
          <w:rtl w:val="0"/>
        </w:rPr>
        <w:t>docker start nginx-container</w:t>
      </w:r>
    </w:p>
    <w:p w14:paraId="00000212"/>
    <w:p w14:paraId="00000213">
      <w:pPr>
        <w:numPr>
          <w:ilvl w:val="0"/>
          <w:numId w:val="63"/>
        </w:numPr>
        <w:spacing w:before="240" w:after="240"/>
        <w:ind w:left="720" w:hanging="360"/>
      </w:pPr>
      <w:r>
        <w:rPr>
          <w:rtl w:val="0"/>
        </w:rPr>
        <w:t>Remove a container:</w:t>
      </w:r>
    </w:p>
    <w:p w14:paraId="00000214">
      <w:r>
        <w:rPr>
          <w:rtl w:val="0"/>
        </w:rPr>
        <w:t>docker rm nginx-container</w:t>
      </w:r>
    </w:p>
    <w:p w14:paraId="00000215"/>
    <w:p w14:paraId="00000216">
      <w:pPr>
        <w:numPr>
          <w:ilvl w:val="0"/>
          <w:numId w:val="64"/>
        </w:numPr>
        <w:spacing w:before="240" w:after="240"/>
        <w:ind w:left="720" w:hanging="360"/>
      </w:pPr>
      <w:r>
        <w:rPr>
          <w:rtl w:val="0"/>
        </w:rPr>
        <w:t>Remove an image:</w:t>
      </w:r>
    </w:p>
    <w:p w14:paraId="00000217">
      <w:r>
        <w:rPr>
          <w:rtl w:val="0"/>
        </w:rPr>
        <w:t>docker rmi nginx</w:t>
      </w:r>
    </w:p>
    <w:p w14:paraId="00000218"/>
    <w:p w14:paraId="00000219">
      <w:pPr>
        <w:numPr>
          <w:ilvl w:val="0"/>
          <w:numId w:val="65"/>
        </w:numPr>
        <w:spacing w:before="240" w:after="240"/>
        <w:ind w:left="720" w:hanging="360"/>
      </w:pPr>
      <w:r>
        <w:rPr>
          <w:rtl w:val="0"/>
        </w:rPr>
        <w:t>View logs:</w:t>
      </w:r>
    </w:p>
    <w:p w14:paraId="0000021A">
      <w:r>
        <w:rPr>
          <w:rtl w:val="0"/>
        </w:rPr>
        <w:t>docker logs mysql-container</w:t>
      </w:r>
    </w:p>
    <w:p w14:paraId="0000021B"/>
    <w:p w14:paraId="0000021C">
      <w:pPr>
        <w:numPr>
          <w:ilvl w:val="0"/>
          <w:numId w:val="66"/>
        </w:numPr>
        <w:spacing w:before="240" w:after="240"/>
        <w:ind w:left="720" w:hanging="360"/>
      </w:pPr>
      <w:r>
        <w:rPr>
          <w:rtl w:val="0"/>
        </w:rPr>
        <w:t>Inspect container details:</w:t>
      </w:r>
    </w:p>
    <w:p w14:paraId="0000021D">
      <w:r>
        <w:rPr>
          <w:rtl w:val="0"/>
        </w:rPr>
        <w:t>docker inspect mysql-container</w:t>
      </w:r>
    </w:p>
    <w:p w14:paraId="0000021E"/>
    <w:p w14:paraId="0000021F">
      <w:pPr>
        <w:pStyle w:val="5"/>
        <w:keepNext w:val="0"/>
        <w:keepLines w:val="0"/>
        <w:spacing w:before="240" w:after="40"/>
        <w:rPr>
          <w:b/>
          <w:bCs/>
          <w:color w:val="000000"/>
          <w:sz w:val="22"/>
          <w:szCs w:val="22"/>
        </w:rPr>
      </w:pPr>
      <w:bookmarkStart w:id="111" w:name="_m3pt5y7x19ax" w:colFirst="0" w:colLast="0"/>
      <w:bookmarkEnd w:id="111"/>
      <w:r>
        <w:rPr>
          <w:b/>
          <w:bCs/>
          <w:color w:val="000000"/>
          <w:sz w:val="22"/>
          <w:szCs w:val="22"/>
          <w:rtl w:val="0"/>
        </w:rPr>
        <w:t>Screenshot Placeholder</w:t>
      </w:r>
    </w:p>
    <w:p w14:paraId="00000220">
      <w:pPr>
        <w:spacing w:before="240" w:after="240"/>
        <w:rPr>
          <w:rFonts w:hint="default"/>
          <w:lang w:val="en-US"/>
        </w:rPr>
      </w:pPr>
      <w:r>
        <w:rPr>
          <w:rFonts w:hint="default"/>
          <w:lang w:val="en-US"/>
        </w:rPr>
        <w:drawing>
          <wp:inline distT="0" distB="0" distL="114300" distR="114300">
            <wp:extent cx="5940425" cy="2950210"/>
            <wp:effectExtent l="0" t="0" r="3175" b="2540"/>
            <wp:docPr id="13" name="Picture 13" descr="Screenshot 2026-04-23 10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4-23 103821"/>
                    <pic:cNvPicPr>
                      <a:picLocks noChangeAspect="1"/>
                    </pic:cNvPicPr>
                  </pic:nvPicPr>
                  <pic:blipFill>
                    <a:blip r:embed="rId17"/>
                    <a:stretch>
                      <a:fillRect/>
                    </a:stretch>
                  </pic:blipFill>
                  <pic:spPr>
                    <a:xfrm>
                      <a:off x="0" y="0"/>
                      <a:ext cx="5940425" cy="2950210"/>
                    </a:xfrm>
                    <a:prstGeom prst="rect">
                      <a:avLst/>
                    </a:prstGeom>
                  </pic:spPr>
                </pic:pic>
              </a:graphicData>
            </a:graphic>
          </wp:inline>
        </w:drawing>
      </w:r>
    </w:p>
    <w:p w14:paraId="6B051F78">
      <w:pPr>
        <w:spacing w:before="240" w:after="240"/>
        <w:rPr>
          <w:rFonts w:hint="default"/>
          <w:lang w:val="en-US"/>
        </w:rPr>
      </w:pPr>
      <w:r>
        <w:rPr>
          <w:rFonts w:hint="default"/>
          <w:lang w:val="en-US"/>
        </w:rPr>
        <w:drawing>
          <wp:inline distT="0" distB="0" distL="114300" distR="114300">
            <wp:extent cx="5942330" cy="3205480"/>
            <wp:effectExtent l="0" t="0" r="1270" b="13970"/>
            <wp:docPr id="14" name="Picture 14" descr="Screenshot 2026-04-23 103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4-23 103906"/>
                    <pic:cNvPicPr>
                      <a:picLocks noChangeAspect="1"/>
                    </pic:cNvPicPr>
                  </pic:nvPicPr>
                  <pic:blipFill>
                    <a:blip r:embed="rId18"/>
                    <a:stretch>
                      <a:fillRect/>
                    </a:stretch>
                  </pic:blipFill>
                  <pic:spPr>
                    <a:xfrm>
                      <a:off x="0" y="0"/>
                      <a:ext cx="5942330" cy="3205480"/>
                    </a:xfrm>
                    <a:prstGeom prst="rect">
                      <a:avLst/>
                    </a:prstGeom>
                  </pic:spPr>
                </pic:pic>
              </a:graphicData>
            </a:graphic>
          </wp:inline>
        </w:drawing>
      </w:r>
    </w:p>
    <w:p w14:paraId="00000221">
      <w:pPr>
        <w:pStyle w:val="5"/>
        <w:keepNext w:val="0"/>
        <w:keepLines w:val="0"/>
        <w:spacing w:before="240" w:after="40"/>
        <w:rPr>
          <w:b/>
          <w:bCs/>
          <w:color w:val="000000"/>
          <w:sz w:val="22"/>
          <w:szCs w:val="22"/>
        </w:rPr>
      </w:pPr>
      <w:bookmarkStart w:id="112" w:name="_auc0932bm6x1" w:colFirst="0" w:colLast="0"/>
      <w:bookmarkEnd w:id="112"/>
      <w:r>
        <w:rPr>
          <w:b/>
          <w:bCs/>
          <w:color w:val="000000"/>
          <w:sz w:val="22"/>
          <w:szCs w:val="22"/>
          <w:rtl w:val="0"/>
        </w:rPr>
        <w:t>Expected Output</w:t>
      </w:r>
    </w:p>
    <w:p w14:paraId="00000222">
      <w:pPr>
        <w:spacing w:before="240" w:after="240"/>
      </w:pPr>
      <w:r>
        <w:rPr>
          <w:rtl w:val="0"/>
        </w:rPr>
        <w:t>Container status should change according to the command used.</w:t>
      </w:r>
    </w:p>
    <w:p w14:paraId="00000223">
      <w:pPr>
        <w:pStyle w:val="5"/>
        <w:keepNext w:val="0"/>
        <w:keepLines w:val="0"/>
        <w:spacing w:before="240" w:after="40"/>
        <w:rPr>
          <w:b/>
          <w:bCs/>
          <w:color w:val="000000"/>
          <w:sz w:val="22"/>
          <w:szCs w:val="22"/>
        </w:rPr>
      </w:pPr>
      <w:bookmarkStart w:id="113" w:name="_vcm3bgddznil" w:colFirst="0" w:colLast="0"/>
      <w:bookmarkEnd w:id="113"/>
      <w:r>
        <w:rPr>
          <w:b/>
          <w:bCs/>
          <w:color w:val="000000"/>
          <w:sz w:val="22"/>
          <w:szCs w:val="22"/>
          <w:rtl w:val="0"/>
        </w:rPr>
        <w:t>Notes</w:t>
      </w:r>
    </w:p>
    <w:p w14:paraId="00000224">
      <w:pPr>
        <w:numPr>
          <w:ilvl w:val="0"/>
          <w:numId w:val="67"/>
        </w:numPr>
        <w:spacing w:before="240" w:after="240"/>
        <w:ind w:left="720" w:hanging="360"/>
      </w:pPr>
      <w:r>
        <w:rPr>
          <w:rtl w:val="0"/>
        </w:rPr>
        <w:t>A running container must be stopped before removal.</w:t>
      </w:r>
    </w:p>
    <w:p w14:paraId="00000225">
      <w:pPr>
        <w:pStyle w:val="5"/>
        <w:keepNext w:val="0"/>
        <w:keepLines w:val="0"/>
        <w:spacing w:before="240" w:after="40"/>
        <w:rPr>
          <w:b/>
          <w:bCs/>
          <w:color w:val="000000"/>
          <w:sz w:val="22"/>
          <w:szCs w:val="22"/>
        </w:rPr>
      </w:pPr>
      <w:bookmarkStart w:id="114" w:name="_j0rca3va6abn" w:colFirst="0" w:colLast="0"/>
      <w:bookmarkEnd w:id="114"/>
      <w:r>
        <w:rPr>
          <w:b/>
          <w:bCs/>
          <w:color w:val="000000"/>
          <w:sz w:val="22"/>
          <w:szCs w:val="22"/>
          <w:rtl w:val="0"/>
        </w:rPr>
        <w:t>Troubleshooting</w:t>
      </w:r>
    </w:p>
    <w:tbl>
      <w:tblPr>
        <w:tblStyle w:val="29"/>
        <w:tblW w:w="61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65"/>
        <w:gridCol w:w="3125"/>
      </w:tblGrid>
      <w:tr w14:paraId="17679E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226">
            <w:pPr>
              <w:jc w:val="center"/>
            </w:pPr>
            <w:r>
              <w:rPr>
                <w:b/>
                <w:bCs/>
                <w:rtl w:val="0"/>
              </w:rPr>
              <w:t>Problem</w:t>
            </w:r>
          </w:p>
        </w:tc>
        <w:tc>
          <w:tcPr>
            <w:tcBorders>
              <w:top w:val="nil"/>
              <w:left w:val="nil"/>
              <w:bottom w:val="nil"/>
              <w:right w:val="nil"/>
            </w:tcBorders>
            <w:tcMar>
              <w:top w:w="100" w:type="dxa"/>
              <w:left w:w="100" w:type="dxa"/>
              <w:bottom w:w="100" w:type="dxa"/>
              <w:right w:w="100" w:type="dxa"/>
            </w:tcMar>
            <w:vAlign w:val="top"/>
          </w:tcPr>
          <w:p w14:paraId="00000227">
            <w:pPr>
              <w:jc w:val="center"/>
            </w:pPr>
            <w:r>
              <w:rPr>
                <w:b/>
                <w:bCs/>
                <w:rtl w:val="0"/>
              </w:rPr>
              <w:t>Solution</w:t>
            </w:r>
          </w:p>
        </w:tc>
      </w:tr>
      <w:tr w14:paraId="782408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228">
            <w:r>
              <w:rPr>
                <w:rtl w:val="0"/>
              </w:rPr>
              <w:t>Container cannot be removed</w:t>
            </w:r>
          </w:p>
        </w:tc>
        <w:tc>
          <w:tcPr>
            <w:tcBorders>
              <w:top w:val="nil"/>
              <w:left w:val="nil"/>
              <w:bottom w:val="nil"/>
              <w:right w:val="nil"/>
            </w:tcBorders>
            <w:tcMar>
              <w:top w:w="100" w:type="dxa"/>
              <w:left w:w="100" w:type="dxa"/>
              <w:bottom w:w="100" w:type="dxa"/>
              <w:right w:w="100" w:type="dxa"/>
            </w:tcMar>
            <w:vAlign w:val="top"/>
          </w:tcPr>
          <w:p w14:paraId="00000229">
            <w:r>
              <w:rPr>
                <w:rtl w:val="0"/>
              </w:rPr>
              <w:t>Stop the container first</w:t>
            </w:r>
          </w:p>
        </w:tc>
      </w:tr>
      <w:tr w14:paraId="0093B2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22A">
            <w:r>
              <w:rPr>
                <w:rtl w:val="0"/>
              </w:rPr>
              <w:t>Image cannot be removed</w:t>
            </w:r>
          </w:p>
        </w:tc>
        <w:tc>
          <w:tcPr>
            <w:tcBorders>
              <w:top w:val="nil"/>
              <w:left w:val="nil"/>
              <w:bottom w:val="nil"/>
              <w:right w:val="nil"/>
            </w:tcBorders>
            <w:tcMar>
              <w:top w:w="100" w:type="dxa"/>
              <w:left w:w="100" w:type="dxa"/>
              <w:bottom w:w="100" w:type="dxa"/>
              <w:right w:w="100" w:type="dxa"/>
            </w:tcMar>
            <w:vAlign w:val="top"/>
          </w:tcPr>
          <w:p w14:paraId="0000022B">
            <w:r>
              <w:rPr>
                <w:rtl w:val="0"/>
              </w:rPr>
              <w:t>Remove dependent containers</w:t>
            </w:r>
          </w:p>
        </w:tc>
      </w:tr>
    </w:tbl>
    <w:p w14:paraId="0000022C">
      <w:pPr>
        <w:pStyle w:val="3"/>
        <w:keepNext w:val="0"/>
        <w:keepLines w:val="0"/>
        <w:spacing w:after="80"/>
        <w:rPr>
          <w:b/>
          <w:bCs/>
          <w:sz w:val="34"/>
          <w:szCs w:val="34"/>
        </w:rPr>
      </w:pPr>
      <w:bookmarkStart w:id="115" w:name="_w8ea6aobpgof" w:colFirst="0" w:colLast="0"/>
      <w:bookmarkEnd w:id="115"/>
      <w:r>
        <w:rPr>
          <w:b/>
          <w:bCs/>
          <w:sz w:val="34"/>
          <w:szCs w:val="34"/>
          <w:rtl w:val="0"/>
        </w:rPr>
        <w:t>Practical Exercise</w:t>
      </w:r>
    </w:p>
    <w:p w14:paraId="0000022D">
      <w:pPr>
        <w:spacing w:before="240" w:after="240"/>
      </w:pPr>
      <w:r>
        <w:rPr>
          <w:rtl w:val="0"/>
        </w:rPr>
        <w:t>Perform the following tasks:</w:t>
      </w:r>
    </w:p>
    <w:p w14:paraId="0000022E">
      <w:pPr>
        <w:numPr>
          <w:ilvl w:val="0"/>
          <w:numId w:val="68"/>
        </w:numPr>
        <w:spacing w:before="240" w:after="0" w:afterAutospacing="0"/>
        <w:ind w:left="720" w:hanging="360"/>
      </w:pPr>
      <w:r>
        <w:rPr>
          <w:rtl w:val="0"/>
        </w:rPr>
        <w:t>Pull MySQL, PostgreSQL, MongoDB, Nginx, and WordPress images.</w:t>
      </w:r>
    </w:p>
    <w:p w14:paraId="0000022F">
      <w:pPr>
        <w:numPr>
          <w:ilvl w:val="0"/>
          <w:numId w:val="68"/>
        </w:numPr>
        <w:spacing w:before="0" w:beforeAutospacing="0" w:after="0" w:afterAutospacing="0"/>
        <w:ind w:left="720" w:hanging="360"/>
      </w:pPr>
      <w:r>
        <w:rPr>
          <w:rtl w:val="0"/>
        </w:rPr>
        <w:t>Run all containers with proper names and ports.</w:t>
      </w:r>
    </w:p>
    <w:p w14:paraId="00000230">
      <w:pPr>
        <w:numPr>
          <w:ilvl w:val="0"/>
          <w:numId w:val="68"/>
        </w:numPr>
        <w:spacing w:before="0" w:beforeAutospacing="0" w:after="0" w:afterAutospacing="0"/>
        <w:ind w:left="720" w:hanging="360"/>
      </w:pPr>
      <w:r>
        <w:rPr>
          <w:rtl w:val="0"/>
        </w:rPr>
        <w:t>Verify access to each service.</w:t>
      </w:r>
    </w:p>
    <w:p w14:paraId="00000231">
      <w:pPr>
        <w:numPr>
          <w:ilvl w:val="0"/>
          <w:numId w:val="68"/>
        </w:numPr>
        <w:spacing w:before="0" w:beforeAutospacing="0" w:after="0" w:afterAutospacing="0"/>
        <w:ind w:left="720" w:hanging="360"/>
      </w:pPr>
      <w:r>
        <w:rPr>
          <w:rtl w:val="0"/>
        </w:rPr>
        <w:t>Stop and restart one container.</w:t>
      </w:r>
    </w:p>
    <w:p w14:paraId="00000232">
      <w:pPr>
        <w:numPr>
          <w:ilvl w:val="0"/>
          <w:numId w:val="68"/>
        </w:numPr>
        <w:spacing w:before="0" w:beforeAutospacing="0" w:after="240"/>
        <w:ind w:left="720" w:hanging="360"/>
      </w:pPr>
      <w:r>
        <w:rPr>
          <w:rtl w:val="0"/>
        </w:rPr>
        <w:t>Remove one container and image.</w:t>
      </w:r>
    </w:p>
    <w:p w14:paraId="00000233">
      <w:pPr>
        <w:pStyle w:val="3"/>
        <w:keepNext w:val="0"/>
        <w:keepLines w:val="0"/>
        <w:spacing w:after="80"/>
        <w:rPr>
          <w:b/>
          <w:bCs/>
          <w:sz w:val="34"/>
          <w:szCs w:val="34"/>
        </w:rPr>
      </w:pPr>
      <w:bookmarkStart w:id="116" w:name="_33o4f3tk1rqd" w:colFirst="0" w:colLast="0"/>
      <w:bookmarkEnd w:id="116"/>
      <w:r>
        <w:rPr>
          <w:b/>
          <w:bCs/>
          <w:sz w:val="34"/>
          <w:szCs w:val="34"/>
          <w:rtl w:val="0"/>
        </w:rPr>
        <w:t>Challenge Task</w:t>
      </w:r>
    </w:p>
    <w:p w14:paraId="00000234">
      <w:pPr>
        <w:spacing w:before="240" w:after="240"/>
      </w:pPr>
      <w:r>
        <w:rPr>
          <w:rtl w:val="0"/>
        </w:rPr>
        <w:t>Create a custom Docker network and run WordPress, MySQL, and Nginx containers on the same network. Verify communication between containe</w:t>
      </w:r>
      <w:bookmarkStart w:id="120" w:name="_GoBack"/>
      <w:bookmarkEnd w:id="120"/>
      <w:r>
        <w:rPr>
          <w:rtl w:val="0"/>
        </w:rPr>
        <w:t>rs.</w:t>
      </w:r>
    </w:p>
    <w:p w14:paraId="00000235">
      <w:pPr>
        <w:pStyle w:val="3"/>
        <w:keepNext w:val="0"/>
        <w:keepLines w:val="0"/>
        <w:spacing w:after="80"/>
        <w:rPr>
          <w:b/>
          <w:bCs/>
          <w:sz w:val="34"/>
          <w:szCs w:val="34"/>
        </w:rPr>
      </w:pPr>
      <w:bookmarkStart w:id="117" w:name="_s0hva0aejsj7" w:colFirst="0" w:colLast="0"/>
      <w:bookmarkEnd w:id="117"/>
      <w:r>
        <w:rPr>
          <w:b/>
          <w:bCs/>
          <w:sz w:val="34"/>
          <w:szCs w:val="34"/>
          <w:rtl w:val="0"/>
        </w:rPr>
        <w:t>Viva Questions</w:t>
      </w:r>
    </w:p>
    <w:p w14:paraId="00000236">
      <w:pPr>
        <w:numPr>
          <w:ilvl w:val="0"/>
          <w:numId w:val="69"/>
        </w:numPr>
        <w:spacing w:before="240" w:after="0" w:afterAutospacing="0"/>
        <w:ind w:left="720" w:hanging="360"/>
      </w:pPr>
      <w:r>
        <w:rPr>
          <w:rtl w:val="0"/>
        </w:rPr>
        <w:t>What is Docker?</w:t>
      </w:r>
    </w:p>
    <w:p w14:paraId="00000237">
      <w:pPr>
        <w:numPr>
          <w:ilvl w:val="0"/>
          <w:numId w:val="69"/>
        </w:numPr>
        <w:spacing w:before="0" w:beforeAutospacing="0" w:after="0" w:afterAutospacing="0"/>
        <w:ind w:left="720" w:hanging="360"/>
      </w:pPr>
      <w:r>
        <w:rPr>
          <w:rtl w:val="0"/>
        </w:rPr>
        <w:t>What is the difference between an image and a container?</w:t>
      </w:r>
    </w:p>
    <w:p w14:paraId="00000238">
      <w:pPr>
        <w:numPr>
          <w:ilvl w:val="0"/>
          <w:numId w:val="69"/>
        </w:numPr>
        <w:spacing w:before="0" w:beforeAutospacing="0" w:after="0" w:afterAutospacing="0"/>
        <w:ind w:left="720" w:hanging="360"/>
      </w:pPr>
      <w:r>
        <w:rPr>
          <w:rtl w:val="0"/>
        </w:rPr>
        <w:t>What is Docker Hub?</w:t>
      </w:r>
    </w:p>
    <w:p w14:paraId="00000239">
      <w:pPr>
        <w:numPr>
          <w:ilvl w:val="0"/>
          <w:numId w:val="69"/>
        </w:numPr>
        <w:spacing w:before="0" w:beforeAutospacing="0" w:after="0" w:afterAutospacing="0"/>
        <w:ind w:left="720" w:hanging="360"/>
      </w:pPr>
      <w:r>
        <w:rPr>
          <w:rtl w:val="0"/>
        </w:rPr>
        <w:t>What is port mapping?</w:t>
      </w:r>
    </w:p>
    <w:p w14:paraId="0000023A">
      <w:pPr>
        <w:numPr>
          <w:ilvl w:val="0"/>
          <w:numId w:val="69"/>
        </w:numPr>
        <w:spacing w:before="0" w:beforeAutospacing="0" w:after="0" w:afterAutospacing="0"/>
        <w:ind w:left="720" w:hanging="360"/>
      </w:pPr>
      <w:r>
        <w:rPr>
          <w:rtl w:val="0"/>
        </w:rPr>
        <w:t xml:space="preserve">What is the purpose of </w:t>
      </w:r>
      <w:r>
        <w:rPr>
          <w:rFonts w:ascii="Roboto Mono" w:hAnsi="Roboto Mono" w:eastAsia="Roboto Mono" w:cs="Roboto Mono"/>
          <w:color w:val="188038"/>
          <w:rtl w:val="0"/>
        </w:rPr>
        <w:t>docker exec -it</w:t>
      </w:r>
      <w:r>
        <w:rPr>
          <w:rtl w:val="0"/>
        </w:rPr>
        <w:t>?</w:t>
      </w:r>
    </w:p>
    <w:p w14:paraId="0000023B">
      <w:pPr>
        <w:numPr>
          <w:ilvl w:val="0"/>
          <w:numId w:val="69"/>
        </w:numPr>
        <w:spacing w:before="0" w:beforeAutospacing="0" w:after="0" w:afterAutospacing="0"/>
        <w:ind w:left="720" w:hanging="360"/>
      </w:pPr>
      <w:r>
        <w:rPr>
          <w:rtl w:val="0"/>
        </w:rPr>
        <w:t>What is the use of Docker networks?</w:t>
      </w:r>
    </w:p>
    <w:p w14:paraId="0000023C">
      <w:pPr>
        <w:numPr>
          <w:ilvl w:val="0"/>
          <w:numId w:val="69"/>
        </w:numPr>
        <w:spacing w:before="0" w:beforeAutospacing="0" w:after="0" w:afterAutospacing="0"/>
        <w:ind w:left="720" w:hanging="360"/>
      </w:pPr>
      <w:r>
        <w:rPr>
          <w:rtl w:val="0"/>
        </w:rPr>
        <w:t xml:space="preserve">What is the difference between </w:t>
      </w:r>
      <w:r>
        <w:rPr>
          <w:rFonts w:ascii="Roboto Mono" w:hAnsi="Roboto Mono" w:eastAsia="Roboto Mono" w:cs="Roboto Mono"/>
          <w:color w:val="188038"/>
          <w:rtl w:val="0"/>
        </w:rPr>
        <w:t>docker stop</w:t>
      </w:r>
      <w:r>
        <w:rPr>
          <w:rtl w:val="0"/>
        </w:rPr>
        <w:t xml:space="preserve"> and </w:t>
      </w:r>
      <w:r>
        <w:rPr>
          <w:rFonts w:ascii="Roboto Mono" w:hAnsi="Roboto Mono" w:eastAsia="Roboto Mono" w:cs="Roboto Mono"/>
          <w:color w:val="188038"/>
          <w:rtl w:val="0"/>
        </w:rPr>
        <w:t>docker kill</w:t>
      </w:r>
      <w:r>
        <w:rPr>
          <w:rtl w:val="0"/>
        </w:rPr>
        <w:t>?</w:t>
      </w:r>
    </w:p>
    <w:p w14:paraId="0000023D">
      <w:pPr>
        <w:numPr>
          <w:ilvl w:val="0"/>
          <w:numId w:val="69"/>
        </w:numPr>
        <w:spacing w:before="0" w:beforeAutospacing="0" w:after="0" w:afterAutospacing="0"/>
        <w:ind w:left="720" w:hanging="360"/>
      </w:pPr>
      <w:r>
        <w:rPr>
          <w:rtl w:val="0"/>
        </w:rPr>
        <w:t>Why is WordPress usually deployed with MySQL?</w:t>
      </w:r>
    </w:p>
    <w:p w14:paraId="0000023E">
      <w:pPr>
        <w:numPr>
          <w:ilvl w:val="0"/>
          <w:numId w:val="69"/>
        </w:numPr>
        <w:spacing w:before="0" w:beforeAutospacing="0" w:after="0" w:afterAutospacing="0"/>
        <w:ind w:left="720" w:hanging="360"/>
      </w:pPr>
      <w:r>
        <w:rPr>
          <w:rtl w:val="0"/>
        </w:rPr>
        <w:t xml:space="preserve">What does </w:t>
      </w:r>
      <w:r>
        <w:rPr>
          <w:rFonts w:ascii="Roboto Mono" w:hAnsi="Roboto Mono" w:eastAsia="Roboto Mono" w:cs="Roboto Mono"/>
          <w:color w:val="188038"/>
          <w:rtl w:val="0"/>
        </w:rPr>
        <w:t>docker ps -a</w:t>
      </w:r>
      <w:r>
        <w:rPr>
          <w:rtl w:val="0"/>
        </w:rPr>
        <w:t xml:space="preserve"> show?</w:t>
      </w:r>
    </w:p>
    <w:p w14:paraId="0000023F">
      <w:pPr>
        <w:numPr>
          <w:ilvl w:val="0"/>
          <w:numId w:val="69"/>
        </w:numPr>
        <w:spacing w:before="0" w:beforeAutospacing="0" w:after="240"/>
        <w:ind w:left="720" w:hanging="360"/>
      </w:pPr>
      <w:r>
        <w:rPr>
          <w:rtl w:val="0"/>
        </w:rPr>
        <w:t xml:space="preserve">What is the purpose of </w:t>
      </w:r>
      <w:r>
        <w:rPr>
          <w:rFonts w:ascii="Roboto Mono" w:hAnsi="Roboto Mono" w:eastAsia="Roboto Mono" w:cs="Roboto Mono"/>
          <w:color w:val="188038"/>
          <w:rtl w:val="0"/>
        </w:rPr>
        <w:t>docker logs</w:t>
      </w:r>
      <w:r>
        <w:rPr>
          <w:rtl w:val="0"/>
        </w:rPr>
        <w:t>?</w:t>
      </w:r>
    </w:p>
    <w:p w14:paraId="00000240">
      <w:pPr>
        <w:pStyle w:val="3"/>
        <w:keepNext w:val="0"/>
        <w:keepLines w:val="0"/>
        <w:spacing w:after="80"/>
        <w:rPr>
          <w:b/>
          <w:bCs/>
          <w:sz w:val="34"/>
          <w:szCs w:val="34"/>
        </w:rPr>
      </w:pPr>
      <w:bookmarkStart w:id="118" w:name="_wotq8qjv3aeu" w:colFirst="0" w:colLast="0"/>
      <w:bookmarkEnd w:id="118"/>
      <w:r>
        <w:rPr>
          <w:b/>
          <w:bCs/>
          <w:sz w:val="34"/>
          <w:szCs w:val="34"/>
          <w:rtl w:val="0"/>
        </w:rPr>
        <w:t>Review Questions</w:t>
      </w:r>
    </w:p>
    <w:p w14:paraId="00000241">
      <w:pPr>
        <w:numPr>
          <w:ilvl w:val="0"/>
          <w:numId w:val="70"/>
        </w:numPr>
        <w:spacing w:before="240" w:after="0" w:afterAutospacing="0"/>
        <w:ind w:left="720" w:hanging="360"/>
      </w:pPr>
      <w:r>
        <w:rPr>
          <w:rtl w:val="0"/>
        </w:rPr>
        <w:t>Explain the difference between images and containers.</w:t>
      </w:r>
    </w:p>
    <w:p w14:paraId="00000242">
      <w:pPr>
        <w:numPr>
          <w:ilvl w:val="0"/>
          <w:numId w:val="70"/>
        </w:numPr>
        <w:spacing w:before="0" w:beforeAutospacing="0" w:after="0" w:afterAutospacing="0"/>
        <w:ind w:left="720" w:hanging="360"/>
      </w:pPr>
      <w:r>
        <w:rPr>
          <w:rtl w:val="0"/>
        </w:rPr>
        <w:t>Write the command to pull an image.</w:t>
      </w:r>
    </w:p>
    <w:p w14:paraId="00000243">
      <w:pPr>
        <w:numPr>
          <w:ilvl w:val="0"/>
          <w:numId w:val="70"/>
        </w:numPr>
        <w:spacing w:before="0" w:beforeAutospacing="0" w:after="0" w:afterAutospacing="0"/>
        <w:ind w:left="720" w:hanging="360"/>
      </w:pPr>
      <w:r>
        <w:rPr>
          <w:rtl w:val="0"/>
        </w:rPr>
        <w:t>Write the command to run an Nginx container.</w:t>
      </w:r>
    </w:p>
    <w:p w14:paraId="00000244">
      <w:pPr>
        <w:numPr>
          <w:ilvl w:val="0"/>
          <w:numId w:val="70"/>
        </w:numPr>
        <w:spacing w:before="0" w:beforeAutospacing="0" w:after="0" w:afterAutospacing="0"/>
        <w:ind w:left="720" w:hanging="360"/>
      </w:pPr>
      <w:r>
        <w:rPr>
          <w:rtl w:val="0"/>
        </w:rPr>
        <w:t>Explain Docker port mapping.</w:t>
      </w:r>
    </w:p>
    <w:p w14:paraId="00000245">
      <w:pPr>
        <w:numPr>
          <w:ilvl w:val="0"/>
          <w:numId w:val="70"/>
        </w:numPr>
        <w:spacing w:before="0" w:beforeAutospacing="0" w:after="0" w:afterAutospacing="0"/>
        <w:ind w:left="720" w:hanging="360"/>
      </w:pPr>
      <w:r>
        <w:rPr>
          <w:rtl w:val="0"/>
        </w:rPr>
        <w:t>How do you remove a container?</w:t>
      </w:r>
    </w:p>
    <w:p w14:paraId="00000246">
      <w:pPr>
        <w:numPr>
          <w:ilvl w:val="0"/>
          <w:numId w:val="70"/>
        </w:numPr>
        <w:spacing w:before="0" w:beforeAutospacing="0" w:after="0" w:afterAutospacing="0"/>
        <w:ind w:left="720" w:hanging="360"/>
      </w:pPr>
      <w:r>
        <w:rPr>
          <w:rtl w:val="0"/>
        </w:rPr>
        <w:t xml:space="preserve">What is the purpose of </w:t>
      </w:r>
      <w:r>
        <w:rPr>
          <w:rFonts w:ascii="Roboto Mono" w:hAnsi="Roboto Mono" w:eastAsia="Roboto Mono" w:cs="Roboto Mono"/>
          <w:color w:val="188038"/>
          <w:rtl w:val="0"/>
        </w:rPr>
        <w:t>docker inspect</w:t>
      </w:r>
      <w:r>
        <w:rPr>
          <w:rtl w:val="0"/>
        </w:rPr>
        <w:t>?</w:t>
      </w:r>
    </w:p>
    <w:p w14:paraId="00000247">
      <w:pPr>
        <w:numPr>
          <w:ilvl w:val="0"/>
          <w:numId w:val="70"/>
        </w:numPr>
        <w:spacing w:before="0" w:beforeAutospacing="0" w:after="0" w:afterAutospacing="0"/>
        <w:ind w:left="720" w:hanging="360"/>
      </w:pPr>
      <w:r>
        <w:rPr>
          <w:rtl w:val="0"/>
        </w:rPr>
        <w:t>How do containers communicate with each other?</w:t>
      </w:r>
    </w:p>
    <w:p w14:paraId="00000248">
      <w:pPr>
        <w:numPr>
          <w:ilvl w:val="0"/>
          <w:numId w:val="70"/>
        </w:numPr>
        <w:spacing w:before="0" w:beforeAutospacing="0" w:after="0" w:afterAutospacing="0"/>
        <w:ind w:left="720" w:hanging="360"/>
      </w:pPr>
      <w:r>
        <w:rPr>
          <w:rtl w:val="0"/>
        </w:rPr>
        <w:t>What is the default port for MongoDB?</w:t>
      </w:r>
    </w:p>
    <w:p w14:paraId="00000249">
      <w:pPr>
        <w:numPr>
          <w:ilvl w:val="0"/>
          <w:numId w:val="70"/>
        </w:numPr>
        <w:spacing w:before="0" w:beforeAutospacing="0" w:after="0" w:afterAutospacing="0"/>
        <w:ind w:left="720" w:hanging="360"/>
      </w:pPr>
      <w:r>
        <w:rPr>
          <w:rtl w:val="0"/>
        </w:rPr>
        <w:t>What is the default port for PostgreSQL?</w:t>
      </w:r>
    </w:p>
    <w:p w14:paraId="0000024A">
      <w:pPr>
        <w:numPr>
          <w:ilvl w:val="0"/>
          <w:numId w:val="70"/>
        </w:numPr>
        <w:spacing w:before="0" w:beforeAutospacing="0" w:after="240"/>
        <w:ind w:left="720" w:hanging="360"/>
      </w:pPr>
      <w:r>
        <w:rPr>
          <w:rtl w:val="0"/>
        </w:rPr>
        <w:t>Why do we use environment variables while creating containers?</w:t>
      </w:r>
    </w:p>
    <w:p w14:paraId="0000024B">
      <w:pPr>
        <w:pStyle w:val="3"/>
        <w:keepNext w:val="0"/>
        <w:keepLines w:val="0"/>
        <w:spacing w:after="80"/>
        <w:rPr>
          <w:b/>
          <w:bCs/>
          <w:sz w:val="34"/>
          <w:szCs w:val="34"/>
        </w:rPr>
      </w:pPr>
      <w:bookmarkStart w:id="119" w:name="_77hlftnkj2u5" w:colFirst="0" w:colLast="0"/>
      <w:bookmarkEnd w:id="119"/>
      <w:r>
        <w:rPr>
          <w:b/>
          <w:bCs/>
          <w:sz w:val="34"/>
          <w:szCs w:val="34"/>
          <w:rtl w:val="0"/>
        </w:rPr>
        <w:t>Conclusion</w:t>
      </w:r>
    </w:p>
    <w:p w14:paraId="0000024C">
      <w:pPr>
        <w:spacing w:before="240" w:after="240"/>
      </w:pPr>
      <w:r>
        <w:rPr>
          <w:rtl w:val="0"/>
        </w:rPr>
        <w:t>Students learned how to pull Docker images, run containers, expose ports, manage logs, inspect containers, and deploy commonly used services like MySQL, PostgreSQL, MongoDB, WordPress, and Nginx using Docker.</w:t>
      </w:r>
    </w:p>
    <w:p w14:paraId="0000024D"/>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4375D23E-329B-4F03-9DAE-82327157F15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85DDC51-BAB3-4332-ABF0-ED559059397E}"/>
  </w:font>
  <w:font w:name="Wingdings">
    <w:panose1 w:val="05000000000000000000"/>
    <w:charset w:val="02"/>
    <w:family w:val="auto"/>
    <w:pitch w:val="default"/>
    <w:sig w:usb0="00000000" w:usb1="00000000" w:usb2="00000000" w:usb3="00000000" w:csb0="80000000" w:csb1="00000000"/>
    <w:embedRegular r:id="rId3" w:fontKey="{91298383-A70A-42D5-B236-A6D2F5F046B2}"/>
  </w:font>
  <w:font w:name="Calibri">
    <w:panose1 w:val="020F0502020204030204"/>
    <w:charset w:val="00"/>
    <w:family w:val="swiss"/>
    <w:pitch w:val="default"/>
    <w:sig w:usb0="E4002EFF" w:usb1="C200247B" w:usb2="00000009" w:usb3="00000000" w:csb0="200001FF" w:csb1="00000000"/>
    <w:embedRegular r:id="rId4" w:fontKey="{BA673A9E-17E6-4D44-AC34-4717DEF89B04}"/>
  </w:font>
  <w:font w:name="等线">
    <w:altName w:val="Microsoft YaHei"/>
    <w:panose1 w:val="00000000000000000000"/>
    <w:charset w:val="86"/>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0075EF0E-1E3C-4775-8DB1-73AE3D9621D3}"/>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845B5372"/>
    <w:multiLevelType w:val="multilevel"/>
    <w:tmpl w:val="845B5372"/>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8461FADE"/>
    <w:multiLevelType w:val="multilevel"/>
    <w:tmpl w:val="8461FAD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8CAEB125"/>
    <w:multiLevelType w:val="multilevel"/>
    <w:tmpl w:val="8CAEB1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91995D4F"/>
    <w:multiLevelType w:val="multilevel"/>
    <w:tmpl w:val="91995D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9239341B"/>
    <w:multiLevelType w:val="multilevel"/>
    <w:tmpl w:val="9239341B"/>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9288B902"/>
    <w:multiLevelType w:val="multilevel"/>
    <w:tmpl w:val="9288B902"/>
    <w:lvl w:ilvl="0" w:tentative="0">
      <w:start w:val="5"/>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
    <w:nsid w:val="9C8AC8EF"/>
    <w:multiLevelType w:val="multilevel"/>
    <w:tmpl w:val="9C8AC8E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
    <w:nsid w:val="A0F05207"/>
    <w:multiLevelType w:val="multilevel"/>
    <w:tmpl w:val="A0F0520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9">
    <w:nsid w:val="B0F1ACD9"/>
    <w:multiLevelType w:val="multilevel"/>
    <w:tmpl w:val="B0F1ACD9"/>
    <w:lvl w:ilvl="0" w:tentative="0">
      <w:start w:val="6"/>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
    <w:nsid w:val="B23A94A9"/>
    <w:multiLevelType w:val="multilevel"/>
    <w:tmpl w:val="B23A94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B53F3350"/>
    <w:multiLevelType w:val="multilevel"/>
    <w:tmpl w:val="B53F33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B8CEF35B"/>
    <w:multiLevelType w:val="multilevel"/>
    <w:tmpl w:val="B8CEF35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
    <w:nsid w:val="BB64CFA9"/>
    <w:multiLevelType w:val="multilevel"/>
    <w:tmpl w:val="BB64CFA9"/>
    <w:lvl w:ilvl="0" w:tentative="0">
      <w:start w:val="4"/>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5">
    <w:nsid w:val="BE923771"/>
    <w:multiLevelType w:val="multilevel"/>
    <w:tmpl w:val="BE923771"/>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6">
    <w:nsid w:val="BF205925"/>
    <w:multiLevelType w:val="multilevel"/>
    <w:tmpl w:val="BF205925"/>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7">
    <w:nsid w:val="C0915F4F"/>
    <w:multiLevelType w:val="multilevel"/>
    <w:tmpl w:val="C0915F4F"/>
    <w:lvl w:ilvl="0" w:tentative="0">
      <w:start w:val="5"/>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8">
    <w:nsid w:val="C8879AEF"/>
    <w:multiLevelType w:val="multilevel"/>
    <w:tmpl w:val="C8879AE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D7D140E4"/>
    <w:multiLevelType w:val="multilevel"/>
    <w:tmpl w:val="D7D140E4"/>
    <w:lvl w:ilvl="0" w:tentative="0">
      <w:start w:val="4"/>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1">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DCBA6B53"/>
    <w:multiLevelType w:val="multilevel"/>
    <w:tmpl w:val="DCBA6B53"/>
    <w:lvl w:ilvl="0" w:tentative="0">
      <w:start w:val="5"/>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3">
    <w:nsid w:val="E093A4B0"/>
    <w:multiLevelType w:val="multilevel"/>
    <w:tmpl w:val="E093A4B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4">
    <w:nsid w:val="F0E89278"/>
    <w:multiLevelType w:val="multilevel"/>
    <w:tmpl w:val="F0E89278"/>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5">
    <w:nsid w:val="F4B5D9F5"/>
    <w:multiLevelType w:val="multilevel"/>
    <w:tmpl w:val="F4B5D9F5"/>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6">
    <w:nsid w:val="F689643B"/>
    <w:multiLevelType w:val="multilevel"/>
    <w:tmpl w:val="F689643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7">
    <w:nsid w:val="F7735DC9"/>
    <w:multiLevelType w:val="multilevel"/>
    <w:tmpl w:val="F7735D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0248C179"/>
    <w:multiLevelType w:val="multilevel"/>
    <w:tmpl w:val="0248C17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0">
    <w:nsid w:val="03A63A41"/>
    <w:multiLevelType w:val="multilevel"/>
    <w:tmpl w:val="03A63A41"/>
    <w:lvl w:ilvl="0" w:tentative="0">
      <w:start w:val="4"/>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1">
    <w:nsid w:val="03D62ECE"/>
    <w:multiLevelType w:val="multilevel"/>
    <w:tmpl w:val="03D62EC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2">
    <w:nsid w:val="0709FD3E"/>
    <w:multiLevelType w:val="multilevel"/>
    <w:tmpl w:val="0709FD3E"/>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3">
    <w:nsid w:val="0CEF100B"/>
    <w:multiLevelType w:val="multilevel"/>
    <w:tmpl w:val="0CEF100B"/>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4">
    <w:nsid w:val="0E640482"/>
    <w:multiLevelType w:val="multilevel"/>
    <w:tmpl w:val="0E640482"/>
    <w:lvl w:ilvl="0" w:tentative="0">
      <w:start w:val="4"/>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5">
    <w:nsid w:val="0F9F9CCA"/>
    <w:multiLevelType w:val="multilevel"/>
    <w:tmpl w:val="0F9F9CCA"/>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6">
    <w:nsid w:val="12EADF99"/>
    <w:multiLevelType w:val="multilevel"/>
    <w:tmpl w:val="12EADF99"/>
    <w:lvl w:ilvl="0" w:tentative="0">
      <w:start w:val="6"/>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7">
    <w:nsid w:val="1ACDE60F"/>
    <w:multiLevelType w:val="multilevel"/>
    <w:tmpl w:val="1ACDE60F"/>
    <w:lvl w:ilvl="0" w:tentative="0">
      <w:start w:val="4"/>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8">
    <w:nsid w:val="1C257C7B"/>
    <w:multiLevelType w:val="multilevel"/>
    <w:tmpl w:val="1C257C7B"/>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9">
    <w:nsid w:val="23E97754"/>
    <w:multiLevelType w:val="multilevel"/>
    <w:tmpl w:val="23E97754"/>
    <w:lvl w:ilvl="0" w:tentative="0">
      <w:start w:val="4"/>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0">
    <w:nsid w:val="243FCF68"/>
    <w:multiLevelType w:val="multilevel"/>
    <w:tmpl w:val="243FCF6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1">
    <w:nsid w:val="2470EC97"/>
    <w:multiLevelType w:val="multilevel"/>
    <w:tmpl w:val="2470EC97"/>
    <w:lvl w:ilvl="0" w:tentative="0">
      <w:start w:val="4"/>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2">
    <w:nsid w:val="25B654F3"/>
    <w:multiLevelType w:val="multilevel"/>
    <w:tmpl w:val="25B654F3"/>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3">
    <w:nsid w:val="2A8F537B"/>
    <w:multiLevelType w:val="multilevel"/>
    <w:tmpl w:val="2A8F537B"/>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4">
    <w:nsid w:val="30FC5B15"/>
    <w:multiLevelType w:val="multilevel"/>
    <w:tmpl w:val="30FC5B15"/>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5">
    <w:nsid w:val="322D85CA"/>
    <w:multiLevelType w:val="multilevel"/>
    <w:tmpl w:val="322D85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32A7AF2D"/>
    <w:multiLevelType w:val="multilevel"/>
    <w:tmpl w:val="32A7AF2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7">
    <w:nsid w:val="35E83B33"/>
    <w:multiLevelType w:val="multilevel"/>
    <w:tmpl w:val="35E83B33"/>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8">
    <w:nsid w:val="39A0D9AC"/>
    <w:multiLevelType w:val="multilevel"/>
    <w:tmpl w:val="39A0D9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3B8127DF"/>
    <w:multiLevelType w:val="multilevel"/>
    <w:tmpl w:val="3B8127D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0">
    <w:nsid w:val="40B249F9"/>
    <w:multiLevelType w:val="multilevel"/>
    <w:tmpl w:val="40B249F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1">
    <w:nsid w:val="46A08BB8"/>
    <w:multiLevelType w:val="multilevel"/>
    <w:tmpl w:val="46A08BB8"/>
    <w:lvl w:ilvl="0" w:tentative="0">
      <w:start w:val="5"/>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2">
    <w:nsid w:val="4C1BAE26"/>
    <w:multiLevelType w:val="multilevel"/>
    <w:tmpl w:val="4C1BAE26"/>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3">
    <w:nsid w:val="4C3D7A74"/>
    <w:multiLevelType w:val="multilevel"/>
    <w:tmpl w:val="4C3D7A74"/>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4">
    <w:nsid w:val="4D4DC07F"/>
    <w:multiLevelType w:val="multilevel"/>
    <w:tmpl w:val="4D4DC07F"/>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5">
    <w:nsid w:val="4D94DA66"/>
    <w:multiLevelType w:val="multilevel"/>
    <w:tmpl w:val="4D94DA66"/>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6">
    <w:nsid w:val="58765686"/>
    <w:multiLevelType w:val="multilevel"/>
    <w:tmpl w:val="5876568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7">
    <w:nsid w:val="59ADCABA"/>
    <w:multiLevelType w:val="multilevel"/>
    <w:tmpl w:val="59ADCA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8">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9">
    <w:nsid w:val="5E29AB5A"/>
    <w:multiLevelType w:val="multilevel"/>
    <w:tmpl w:val="5E29AB5A"/>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0">
    <w:nsid w:val="5FFFB1A7"/>
    <w:multiLevelType w:val="multilevel"/>
    <w:tmpl w:val="5FFFB1A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1">
    <w:nsid w:val="60382F6E"/>
    <w:multiLevelType w:val="multilevel"/>
    <w:tmpl w:val="60382F6E"/>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2">
    <w:nsid w:val="629F7852"/>
    <w:multiLevelType w:val="multilevel"/>
    <w:tmpl w:val="629F7852"/>
    <w:lvl w:ilvl="0" w:tentative="0">
      <w:start w:val="4"/>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3">
    <w:nsid w:val="65CD0074"/>
    <w:multiLevelType w:val="multilevel"/>
    <w:tmpl w:val="65CD007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4">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74C28B35"/>
    <w:multiLevelType w:val="multilevel"/>
    <w:tmpl w:val="74C28B35"/>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6">
    <w:nsid w:val="77ECEA79"/>
    <w:multiLevelType w:val="multilevel"/>
    <w:tmpl w:val="77ECEA7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7">
    <w:nsid w:val="79AA4FA4"/>
    <w:multiLevelType w:val="multilevel"/>
    <w:tmpl w:val="79AA4FA4"/>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8">
    <w:nsid w:val="7C246926"/>
    <w:multiLevelType w:val="multilevel"/>
    <w:tmpl w:val="7C2469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9">
    <w:nsid w:val="7DEC2089"/>
    <w:multiLevelType w:val="multilevel"/>
    <w:tmpl w:val="7DEC20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8"/>
  </w:num>
  <w:num w:numId="2">
    <w:abstractNumId w:val="19"/>
  </w:num>
  <w:num w:numId="3">
    <w:abstractNumId w:val="57"/>
  </w:num>
  <w:num w:numId="4">
    <w:abstractNumId w:val="16"/>
  </w:num>
  <w:num w:numId="5">
    <w:abstractNumId w:val="12"/>
  </w:num>
  <w:num w:numId="6">
    <w:abstractNumId w:val="31"/>
  </w:num>
  <w:num w:numId="7">
    <w:abstractNumId w:val="42"/>
  </w:num>
  <w:num w:numId="8">
    <w:abstractNumId w:val="64"/>
  </w:num>
  <w:num w:numId="9">
    <w:abstractNumId w:val="29"/>
  </w:num>
  <w:num w:numId="10">
    <w:abstractNumId w:val="5"/>
  </w:num>
  <w:num w:numId="11">
    <w:abstractNumId w:val="43"/>
  </w:num>
  <w:num w:numId="12">
    <w:abstractNumId w:val="58"/>
  </w:num>
  <w:num w:numId="13">
    <w:abstractNumId w:val="18"/>
  </w:num>
  <w:num w:numId="14">
    <w:abstractNumId w:val="54"/>
  </w:num>
  <w:num w:numId="15">
    <w:abstractNumId w:val="25"/>
  </w:num>
  <w:num w:numId="16">
    <w:abstractNumId w:val="41"/>
  </w:num>
  <w:num w:numId="17">
    <w:abstractNumId w:val="22"/>
  </w:num>
  <w:num w:numId="18">
    <w:abstractNumId w:val="21"/>
  </w:num>
  <w:num w:numId="19">
    <w:abstractNumId w:val="7"/>
  </w:num>
  <w:num w:numId="20">
    <w:abstractNumId w:val="52"/>
  </w:num>
  <w:num w:numId="21">
    <w:abstractNumId w:val="61"/>
  </w:num>
  <w:num w:numId="22">
    <w:abstractNumId w:val="34"/>
  </w:num>
  <w:num w:numId="23">
    <w:abstractNumId w:val="51"/>
  </w:num>
  <w:num w:numId="24">
    <w:abstractNumId w:val="9"/>
  </w:num>
  <w:num w:numId="25">
    <w:abstractNumId w:val="68"/>
  </w:num>
  <w:num w:numId="26">
    <w:abstractNumId w:val="66"/>
  </w:num>
  <w:num w:numId="27">
    <w:abstractNumId w:val="15"/>
  </w:num>
  <w:num w:numId="28">
    <w:abstractNumId w:val="62"/>
  </w:num>
  <w:num w:numId="29">
    <w:abstractNumId w:val="6"/>
  </w:num>
  <w:num w:numId="30">
    <w:abstractNumId w:val="48"/>
  </w:num>
  <w:num w:numId="31">
    <w:abstractNumId w:val="2"/>
  </w:num>
  <w:num w:numId="32">
    <w:abstractNumId w:val="56"/>
  </w:num>
  <w:num w:numId="33">
    <w:abstractNumId w:val="69"/>
  </w:num>
  <w:num w:numId="34">
    <w:abstractNumId w:val="0"/>
  </w:num>
  <w:num w:numId="35">
    <w:abstractNumId w:val="40"/>
  </w:num>
  <w:num w:numId="36">
    <w:abstractNumId w:val="55"/>
  </w:num>
  <w:num w:numId="37">
    <w:abstractNumId w:val="27"/>
  </w:num>
  <w:num w:numId="38">
    <w:abstractNumId w:val="23"/>
  </w:num>
  <w:num w:numId="39">
    <w:abstractNumId w:val="44"/>
  </w:num>
  <w:num w:numId="40">
    <w:abstractNumId w:val="67"/>
  </w:num>
  <w:num w:numId="41">
    <w:abstractNumId w:val="14"/>
  </w:num>
  <w:num w:numId="42">
    <w:abstractNumId w:val="4"/>
  </w:num>
  <w:num w:numId="43">
    <w:abstractNumId w:val="13"/>
  </w:num>
  <w:num w:numId="44">
    <w:abstractNumId w:val="59"/>
  </w:num>
  <w:num w:numId="45">
    <w:abstractNumId w:val="1"/>
  </w:num>
  <w:num w:numId="46">
    <w:abstractNumId w:val="37"/>
  </w:num>
  <w:num w:numId="47">
    <w:abstractNumId w:val="3"/>
  </w:num>
  <w:num w:numId="48">
    <w:abstractNumId w:val="60"/>
  </w:num>
  <w:num w:numId="49">
    <w:abstractNumId w:val="65"/>
  </w:num>
  <w:num w:numId="50">
    <w:abstractNumId w:val="53"/>
  </w:num>
  <w:num w:numId="51">
    <w:abstractNumId w:val="45"/>
  </w:num>
  <w:num w:numId="52">
    <w:abstractNumId w:val="63"/>
  </w:num>
  <w:num w:numId="53">
    <w:abstractNumId w:val="32"/>
  </w:num>
  <w:num w:numId="54">
    <w:abstractNumId w:val="33"/>
  </w:num>
  <w:num w:numId="55">
    <w:abstractNumId w:val="20"/>
  </w:num>
  <w:num w:numId="56">
    <w:abstractNumId w:val="46"/>
  </w:num>
  <w:num w:numId="57">
    <w:abstractNumId w:val="38"/>
  </w:num>
  <w:num w:numId="58">
    <w:abstractNumId w:val="24"/>
  </w:num>
  <w:num w:numId="59">
    <w:abstractNumId w:val="39"/>
  </w:num>
  <w:num w:numId="60">
    <w:abstractNumId w:val="11"/>
  </w:num>
  <w:num w:numId="61">
    <w:abstractNumId w:val="50"/>
  </w:num>
  <w:num w:numId="62">
    <w:abstractNumId w:val="35"/>
  </w:num>
  <w:num w:numId="63">
    <w:abstractNumId w:val="47"/>
  </w:num>
  <w:num w:numId="64">
    <w:abstractNumId w:val="30"/>
  </w:num>
  <w:num w:numId="65">
    <w:abstractNumId w:val="17"/>
  </w:num>
  <w:num w:numId="66">
    <w:abstractNumId w:val="36"/>
  </w:num>
  <w:num w:numId="67">
    <w:abstractNumId w:val="10"/>
  </w:num>
  <w:num w:numId="68">
    <w:abstractNumId w:val="49"/>
  </w:num>
  <w:num w:numId="69">
    <w:abstractNumId w:val="8"/>
  </w:num>
  <w:num w:numId="7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9E36E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qFormat/>
    <w:uiPriority w:val="0"/>
    <w:tblPr/>
  </w:style>
  <w:style w:type="table" w:customStyle="1" w:styleId="14">
    <w:name w:val="_Style 11"/>
    <w:basedOn w:val="12"/>
    <w:qFormat/>
    <w:uiPriority w:val="0"/>
    <w:tblPr/>
  </w:style>
  <w:style w:type="table" w:customStyle="1" w:styleId="15">
    <w:name w:val="_Style 12"/>
    <w:basedOn w:val="12"/>
    <w:uiPriority w:val="0"/>
    <w:tblPr/>
  </w:style>
  <w:style w:type="table" w:customStyle="1" w:styleId="16">
    <w:name w:val="_Style 13"/>
    <w:basedOn w:val="12"/>
    <w:uiPriority w:val="0"/>
    <w:tblPr/>
  </w:style>
  <w:style w:type="table" w:customStyle="1" w:styleId="17">
    <w:name w:val="_Style 14"/>
    <w:basedOn w:val="12"/>
    <w:qFormat/>
    <w:uiPriority w:val="0"/>
    <w:tblPr/>
  </w:style>
  <w:style w:type="table" w:customStyle="1" w:styleId="18">
    <w:name w:val="_Style 15"/>
    <w:basedOn w:val="12"/>
    <w:uiPriority w:val="0"/>
    <w:tblPr/>
  </w:style>
  <w:style w:type="table" w:customStyle="1" w:styleId="19">
    <w:name w:val="_Style 16"/>
    <w:basedOn w:val="12"/>
    <w:uiPriority w:val="0"/>
    <w:tblPr/>
  </w:style>
  <w:style w:type="table" w:customStyle="1" w:styleId="20">
    <w:name w:val="_Style 17"/>
    <w:basedOn w:val="12"/>
    <w:uiPriority w:val="0"/>
    <w:tblPr/>
  </w:style>
  <w:style w:type="table" w:customStyle="1" w:styleId="21">
    <w:name w:val="_Style 18"/>
    <w:basedOn w:val="12"/>
    <w:qFormat/>
    <w:uiPriority w:val="0"/>
    <w:tblPr/>
  </w:style>
  <w:style w:type="table" w:customStyle="1" w:styleId="22">
    <w:name w:val="_Style 19"/>
    <w:basedOn w:val="12"/>
    <w:uiPriority w:val="0"/>
    <w:tblPr/>
  </w:style>
  <w:style w:type="table" w:customStyle="1" w:styleId="23">
    <w:name w:val="_Style 20"/>
    <w:basedOn w:val="12"/>
    <w:qFormat/>
    <w:uiPriority w:val="0"/>
    <w:tblPr/>
  </w:style>
  <w:style w:type="table" w:customStyle="1" w:styleId="24">
    <w:name w:val="_Style 21"/>
    <w:basedOn w:val="12"/>
    <w:qFormat/>
    <w:uiPriority w:val="0"/>
    <w:tblPr/>
  </w:style>
  <w:style w:type="table" w:customStyle="1" w:styleId="25">
    <w:name w:val="_Style 22"/>
    <w:basedOn w:val="12"/>
    <w:qFormat/>
    <w:uiPriority w:val="0"/>
    <w:tblPr/>
  </w:style>
  <w:style w:type="table" w:customStyle="1" w:styleId="26">
    <w:name w:val="_Style 23"/>
    <w:basedOn w:val="12"/>
    <w:qFormat/>
    <w:uiPriority w:val="0"/>
    <w:tblPr/>
  </w:style>
  <w:style w:type="table" w:customStyle="1" w:styleId="27">
    <w:name w:val="_Style 24"/>
    <w:basedOn w:val="12"/>
    <w:qFormat/>
    <w:uiPriority w:val="0"/>
    <w:tblPr/>
  </w:style>
  <w:style w:type="table" w:customStyle="1" w:styleId="28">
    <w:name w:val="_Style 25"/>
    <w:basedOn w:val="12"/>
    <w:uiPriority w:val="0"/>
    <w:tblPr/>
  </w:style>
  <w:style w:type="table" w:customStyle="1" w:styleId="29">
    <w:name w:val="_Style 26"/>
    <w:basedOn w:val="12"/>
    <w:uiPriority w:val="0"/>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27</Pages>
  <TotalTime>89</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2026-04-23T03:42:41Z</dcterms:created>
  <dc:creator>ditiss</dc:creator>
  <cp:lastModifiedBy>ditiss</cp:lastModifiedBy>
  <dcterms:modified xsi:type="dcterms:W3CDTF">2026-04-23T05:12:57Z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F79B0D8682464ADAA91984C459E32F6D_12</vt:lpwstr>
  </property>
</Properties>
</file>